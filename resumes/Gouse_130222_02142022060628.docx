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348B97" w14:textId="77777777" w:rsidR="00602B1A" w:rsidRPr="00CC0D98" w:rsidRDefault="00801498">
      <w:pPr>
        <w:spacing w:after="0" w:line="240" w:lineRule="auto"/>
        <w:rPr>
          <w:rFonts w:ascii="Times New Roman" w:hAnsi="Times New Roman" w:cs="Times New Roman"/>
          <w:b/>
          <w:sz w:val="24"/>
          <w:szCs w:val="24"/>
        </w:rPr>
      </w:pPr>
      <w:r w:rsidRPr="00C500F8">
        <w:rPr>
          <w:b/>
          <w:sz w:val="26"/>
          <w:szCs w:val="26"/>
        </w:rPr>
        <w:t>Gouse Basha Shaik</w:t>
      </w:r>
      <w:r w:rsidRPr="00C500F8">
        <w:rPr>
          <w:b/>
          <w:sz w:val="26"/>
          <w:szCs w:val="26"/>
        </w:rPr>
        <w:tab/>
      </w:r>
      <w:r>
        <w:rPr>
          <w:b/>
          <w:sz w:val="24"/>
        </w:rPr>
        <w:tab/>
      </w:r>
      <w:r>
        <w:rPr>
          <w:b/>
          <w:sz w:val="24"/>
        </w:rPr>
        <w:tab/>
      </w:r>
      <w:r>
        <w:rPr>
          <w:b/>
          <w:sz w:val="24"/>
        </w:rPr>
        <w:tab/>
      </w:r>
      <w:r>
        <w:rPr>
          <w:b/>
          <w:sz w:val="24"/>
        </w:rPr>
        <w:tab/>
      </w:r>
      <w:r>
        <w:rPr>
          <w:b/>
          <w:sz w:val="24"/>
        </w:rPr>
        <w:tab/>
      </w:r>
      <w:r w:rsidRPr="00CC0D98">
        <w:rPr>
          <w:rStyle w:val="Strong"/>
          <w:rFonts w:ascii="Times New Roman" w:hAnsi="Times New Roman" w:cs="Times New Roman"/>
          <w:b w:val="0"/>
          <w:sz w:val="24"/>
          <w:szCs w:val="24"/>
        </w:rPr>
        <w:t>Email</w:t>
      </w:r>
      <w:r w:rsidRPr="00CC0D98">
        <w:rPr>
          <w:rStyle w:val="Strong"/>
          <w:rFonts w:ascii="Times New Roman" w:hAnsi="Times New Roman" w:cs="Times New Roman"/>
          <w:b w:val="0"/>
          <w:sz w:val="24"/>
          <w:szCs w:val="24"/>
        </w:rPr>
        <w:tab/>
        <w:t>: bashagouse116@gmail.com</w:t>
      </w:r>
    </w:p>
    <w:p w14:paraId="55DBCD1C" w14:textId="77777777" w:rsidR="00602B1A" w:rsidRPr="00CC0D98" w:rsidRDefault="00801498">
      <w:pPr>
        <w:spacing w:after="0" w:line="240" w:lineRule="auto"/>
        <w:rPr>
          <w:rStyle w:val="Strong"/>
          <w:rFonts w:ascii="Times New Roman" w:hAnsi="Times New Roman" w:cs="Times New Roman"/>
          <w:b w:val="0"/>
          <w:sz w:val="24"/>
          <w:szCs w:val="24"/>
        </w:rPr>
      </w:pPr>
      <w:r w:rsidRPr="00CC0D98">
        <w:rPr>
          <w:rStyle w:val="BookTitle1"/>
          <w:rFonts w:ascii="Times New Roman" w:hAnsi="Times New Roman" w:cs="Times New Roman"/>
          <w:i w:val="0"/>
          <w:sz w:val="24"/>
          <w:szCs w:val="24"/>
        </w:rPr>
        <w:t>H.no 3-28,</w:t>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Pr="00CC0D98">
        <w:rPr>
          <w:rStyle w:val="BookTitle1"/>
          <w:rFonts w:ascii="Times New Roman" w:hAnsi="Times New Roman" w:cs="Times New Roman"/>
          <w:sz w:val="24"/>
          <w:szCs w:val="24"/>
        </w:rPr>
        <w:tab/>
      </w:r>
      <w:r w:rsidR="00CC0D98" w:rsidRPr="00CC0D98">
        <w:rPr>
          <w:rStyle w:val="Strong"/>
          <w:rFonts w:ascii="Times New Roman" w:hAnsi="Times New Roman" w:cs="Times New Roman"/>
          <w:b w:val="0"/>
          <w:sz w:val="24"/>
          <w:szCs w:val="24"/>
        </w:rPr>
        <w:t>Mobil:</w:t>
      </w:r>
      <w:r w:rsidRPr="00CC0D98">
        <w:rPr>
          <w:rStyle w:val="Strong"/>
          <w:rFonts w:ascii="Times New Roman" w:hAnsi="Times New Roman" w:cs="Times New Roman"/>
          <w:b w:val="0"/>
          <w:sz w:val="24"/>
          <w:szCs w:val="24"/>
        </w:rPr>
        <w:t xml:space="preserve"> +91 9603782823</w:t>
      </w:r>
    </w:p>
    <w:p w14:paraId="6C58A048" w14:textId="77777777" w:rsidR="00602B1A" w:rsidRPr="00CC0D98" w:rsidRDefault="00801498">
      <w:pPr>
        <w:spacing w:after="0" w:line="240" w:lineRule="auto"/>
        <w:rPr>
          <w:rStyle w:val="Strong"/>
          <w:rFonts w:ascii="Times New Roman" w:hAnsi="Times New Roman" w:cs="Times New Roman"/>
          <w:b w:val="0"/>
          <w:sz w:val="24"/>
          <w:szCs w:val="24"/>
        </w:rPr>
      </w:pPr>
      <w:r w:rsidRPr="00CC0D98">
        <w:rPr>
          <w:rStyle w:val="Strong"/>
          <w:rFonts w:ascii="Times New Roman" w:hAnsi="Times New Roman" w:cs="Times New Roman"/>
          <w:b w:val="0"/>
          <w:sz w:val="24"/>
          <w:szCs w:val="24"/>
        </w:rPr>
        <w:t>Rajanagaram (vill&amp;post),</w:t>
      </w:r>
    </w:p>
    <w:p w14:paraId="1F09E6B0" w14:textId="77777777" w:rsidR="00602B1A" w:rsidRPr="00CC0D98" w:rsidRDefault="00801498">
      <w:pPr>
        <w:spacing w:after="0" w:line="240" w:lineRule="auto"/>
        <w:rPr>
          <w:rStyle w:val="Strong"/>
          <w:rFonts w:ascii="Times New Roman" w:hAnsi="Times New Roman" w:cs="Times New Roman"/>
          <w:b w:val="0"/>
          <w:sz w:val="24"/>
          <w:szCs w:val="24"/>
        </w:rPr>
      </w:pPr>
      <w:r w:rsidRPr="00CC0D98">
        <w:rPr>
          <w:rStyle w:val="Strong"/>
          <w:rFonts w:ascii="Times New Roman" w:hAnsi="Times New Roman" w:cs="Times New Roman"/>
          <w:b w:val="0"/>
          <w:sz w:val="24"/>
          <w:szCs w:val="24"/>
        </w:rPr>
        <w:t>Tallur (M</w:t>
      </w:r>
      <w:r w:rsidRPr="00CC0D98">
        <w:rPr>
          <w:rStyle w:val="Strong"/>
          <w:rFonts w:ascii="Times New Roman" w:hAnsi="Times New Roman" w:cs="Times New Roman"/>
          <w:b w:val="0"/>
          <w:sz w:val="24"/>
          <w:szCs w:val="24"/>
          <w:lang w:val="en-IN"/>
        </w:rPr>
        <w:t>D</w:t>
      </w:r>
      <w:r w:rsidRPr="00CC0D98">
        <w:rPr>
          <w:rStyle w:val="Strong"/>
          <w:rFonts w:ascii="Times New Roman" w:hAnsi="Times New Roman" w:cs="Times New Roman"/>
          <w:b w:val="0"/>
          <w:sz w:val="24"/>
          <w:szCs w:val="24"/>
        </w:rPr>
        <w:t>),</w:t>
      </w:r>
    </w:p>
    <w:p w14:paraId="59E3C394" w14:textId="44DD8826" w:rsidR="00602B1A" w:rsidRPr="00CC0D98" w:rsidRDefault="00801498">
      <w:pPr>
        <w:spacing w:after="0" w:line="240" w:lineRule="auto"/>
        <w:rPr>
          <w:rStyle w:val="Strong"/>
          <w:rFonts w:ascii="Times New Roman" w:hAnsi="Times New Roman" w:cs="Times New Roman"/>
          <w:b w:val="0"/>
          <w:sz w:val="24"/>
          <w:szCs w:val="24"/>
        </w:rPr>
      </w:pPr>
      <w:r w:rsidRPr="00CC0D98">
        <w:rPr>
          <w:rStyle w:val="Strong"/>
          <w:rFonts w:ascii="Times New Roman" w:hAnsi="Times New Roman" w:cs="Times New Roman"/>
          <w:b w:val="0"/>
          <w:sz w:val="24"/>
          <w:szCs w:val="24"/>
        </w:rPr>
        <w:t>Prakasam (Dist),</w:t>
      </w:r>
      <w:r w:rsidR="00F547B7">
        <w:rPr>
          <w:rStyle w:val="Strong"/>
          <w:rFonts w:ascii="Times New Roman" w:hAnsi="Times New Roman" w:cs="Times New Roman"/>
          <w:b w:val="0"/>
          <w:sz w:val="24"/>
          <w:szCs w:val="24"/>
        </w:rPr>
        <w:t xml:space="preserve"> A</w:t>
      </w:r>
      <w:r w:rsidR="00DB6EA9">
        <w:rPr>
          <w:rStyle w:val="Strong"/>
          <w:rFonts w:ascii="Times New Roman" w:hAnsi="Times New Roman" w:cs="Times New Roman"/>
          <w:b w:val="0"/>
          <w:sz w:val="24"/>
          <w:szCs w:val="24"/>
        </w:rPr>
        <w:t>.</w:t>
      </w:r>
      <w:r w:rsidR="00F547B7">
        <w:rPr>
          <w:rStyle w:val="Strong"/>
          <w:rFonts w:ascii="Times New Roman" w:hAnsi="Times New Roman" w:cs="Times New Roman"/>
          <w:b w:val="0"/>
          <w:sz w:val="24"/>
          <w:szCs w:val="24"/>
        </w:rPr>
        <w:t>P</w:t>
      </w:r>
      <w:r w:rsidR="00DB6EA9">
        <w:rPr>
          <w:rStyle w:val="Strong"/>
          <w:rFonts w:ascii="Times New Roman" w:hAnsi="Times New Roman" w:cs="Times New Roman"/>
          <w:b w:val="0"/>
          <w:sz w:val="24"/>
          <w:szCs w:val="24"/>
        </w:rPr>
        <w:t>.</w:t>
      </w:r>
    </w:p>
    <w:p w14:paraId="653C293E" w14:textId="77777777" w:rsidR="00602B1A" w:rsidRDefault="00801498">
      <w:pPr>
        <w:pBdr>
          <w:bottom w:val="thinThickThinMediumGap" w:sz="18" w:space="1" w:color="auto"/>
        </w:pBdr>
        <w:spacing w:after="0" w:line="240" w:lineRule="auto"/>
        <w:rPr>
          <w:rStyle w:val="Strong"/>
          <w:rFonts w:ascii="Times New Roman" w:hAnsi="Times New Roman" w:cs="Times New Roman"/>
          <w:b w:val="0"/>
        </w:rPr>
      </w:pPr>
      <w:r w:rsidRPr="00CC0D98">
        <w:rPr>
          <w:rStyle w:val="BookTitle1"/>
          <w:rFonts w:ascii="Times New Roman" w:hAnsi="Times New Roman" w:cs="Times New Roman"/>
          <w:i w:val="0"/>
          <w:sz w:val="24"/>
          <w:szCs w:val="24"/>
        </w:rPr>
        <w:t>PIN: - 523264</w:t>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sidRPr="00CC0D98">
        <w:rPr>
          <w:rStyle w:val="BookTitle1"/>
          <w:rFonts w:ascii="Times New Roman" w:hAnsi="Times New Roman" w:cs="Times New Roman"/>
          <w:i w:val="0"/>
          <w:sz w:val="24"/>
          <w:szCs w:val="24"/>
        </w:rPr>
        <w:tab/>
      </w:r>
      <w:r>
        <w:rPr>
          <w:rStyle w:val="BookTitle1"/>
          <w:rFonts w:ascii="Times New Roman" w:hAnsi="Times New Roman" w:cs="Times New Roman"/>
          <w:i w:val="0"/>
        </w:rPr>
        <w:tab/>
      </w:r>
      <w:r>
        <w:rPr>
          <w:rFonts w:ascii="Times New Roman" w:hAnsi="Times New Roman" w:cs="Times New Roman"/>
          <w:sz w:val="20"/>
        </w:rPr>
        <w:tab/>
      </w:r>
    </w:p>
    <w:p w14:paraId="50070F22" w14:textId="77777777" w:rsidR="00602B1A" w:rsidRDefault="00602B1A">
      <w:pPr>
        <w:spacing w:after="0" w:line="240" w:lineRule="auto"/>
        <w:rPr>
          <w:rFonts w:ascii="Times New Roman" w:hAnsi="Times New Roman"/>
          <w:b/>
          <w:szCs w:val="24"/>
          <w:highlight w:val="lightGray"/>
        </w:rPr>
      </w:pPr>
    </w:p>
    <w:p w14:paraId="773C3207" w14:textId="414C75F5" w:rsidR="00602B1A" w:rsidRPr="00FD33C7" w:rsidRDefault="000247CE" w:rsidP="00FD33C7">
      <w:pPr>
        <w:spacing w:after="0" w:line="240" w:lineRule="auto"/>
        <w:rPr>
          <w:rFonts w:ascii="Times New Roman" w:hAnsi="Times New Roman"/>
          <w:b/>
          <w:sz w:val="24"/>
          <w:szCs w:val="24"/>
          <w:u w:val="single"/>
        </w:rPr>
      </w:pPr>
      <w:r>
        <w:rPr>
          <w:rFonts w:ascii="Times New Roman" w:hAnsi="Times New Roman"/>
          <w:b/>
          <w:sz w:val="24"/>
          <w:szCs w:val="24"/>
          <w:u w:val="single"/>
        </w:rPr>
        <w:t xml:space="preserve">CAREER </w:t>
      </w:r>
      <w:r w:rsidR="00801498">
        <w:rPr>
          <w:rFonts w:ascii="Times New Roman" w:hAnsi="Times New Roman"/>
          <w:b/>
          <w:sz w:val="24"/>
          <w:szCs w:val="24"/>
          <w:u w:val="single"/>
        </w:rPr>
        <w:t>OBJECTIVES: -</w:t>
      </w:r>
      <w:r w:rsidR="00801498">
        <w:rPr>
          <w:rFonts w:ascii="Times New Roman" w:hAnsi="Times New Roman"/>
          <w:sz w:val="24"/>
          <w:szCs w:val="24"/>
        </w:rPr>
        <w:tab/>
      </w:r>
      <w:r w:rsidR="00801498">
        <w:rPr>
          <w:rFonts w:ascii="Times New Roman" w:hAnsi="Times New Roman"/>
          <w:sz w:val="24"/>
          <w:szCs w:val="24"/>
        </w:rPr>
        <w:tab/>
      </w:r>
      <w:r w:rsidR="00DB4AEC">
        <w:rPr>
          <w:rFonts w:ascii="Times New Roman" w:hAnsi="Times New Roman"/>
          <w:sz w:val="24"/>
          <w:szCs w:val="24"/>
        </w:rPr>
        <w:t xml:space="preserve">          </w:t>
      </w:r>
      <w:r w:rsidR="00801498" w:rsidRPr="00FF77FA">
        <w:rPr>
          <w:rFonts w:ascii="Times New Roman" w:hAnsi="Times New Roman" w:cs="Times New Roman"/>
          <w:sz w:val="24"/>
          <w:szCs w:val="24"/>
        </w:rPr>
        <w:t>To be part of an efficient team and serve in an organization with offers challenging tasks. Creative environment and brought carrier where in my technical and good background coupled with my education can be most effectively utilized</w:t>
      </w:r>
      <w:r w:rsidR="00801498" w:rsidRPr="00FF77FA">
        <w:rPr>
          <w:rFonts w:ascii="Times New Roman" w:hAnsi="Times New Roman"/>
          <w:sz w:val="24"/>
          <w:szCs w:val="24"/>
        </w:rPr>
        <w:t xml:space="preserve">. </w:t>
      </w:r>
    </w:p>
    <w:p w14:paraId="3CE4FF84" w14:textId="77777777" w:rsidR="00251F47" w:rsidRPr="00FF77FA" w:rsidRDefault="00251F47">
      <w:pPr>
        <w:widowControl w:val="0"/>
        <w:autoSpaceDE w:val="0"/>
        <w:autoSpaceDN w:val="0"/>
        <w:adjustRightInd w:val="0"/>
        <w:spacing w:after="0" w:line="240" w:lineRule="auto"/>
        <w:rPr>
          <w:rFonts w:ascii="Times New Roman" w:hAnsi="Times New Roman"/>
          <w:sz w:val="24"/>
          <w:szCs w:val="24"/>
        </w:rPr>
      </w:pPr>
    </w:p>
    <w:p w14:paraId="4B7D1A2B" w14:textId="1961BF30" w:rsidR="00251F47" w:rsidRPr="00251F47" w:rsidRDefault="00801498">
      <w:pPr>
        <w:widowControl w:val="0"/>
        <w:tabs>
          <w:tab w:val="left" w:pos="2970"/>
        </w:tabs>
        <w:autoSpaceDE w:val="0"/>
        <w:autoSpaceDN w:val="0"/>
        <w:adjustRightInd w:val="0"/>
        <w:spacing w:after="0" w:line="240" w:lineRule="auto"/>
        <w:rPr>
          <w:rFonts w:ascii="Times New Roman" w:hAnsi="Times New Roman"/>
          <w:b/>
          <w:sz w:val="24"/>
          <w:szCs w:val="24"/>
          <w:u w:val="single"/>
        </w:rPr>
      </w:pPr>
      <w:r>
        <w:rPr>
          <w:rFonts w:ascii="Times New Roman" w:hAnsi="Times New Roman"/>
          <w:b/>
          <w:sz w:val="24"/>
          <w:szCs w:val="24"/>
          <w:u w:val="single"/>
        </w:rPr>
        <w:t>PERSONAL OBJECTIVE: -</w:t>
      </w:r>
    </w:p>
    <w:p w14:paraId="7DCFF001" w14:textId="211DBC85" w:rsidR="00251F47" w:rsidRDefault="00E63C86" w:rsidP="00251F47">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lang w:val="en-IN"/>
        </w:rPr>
        <w:t>Lean Manufacturing</w:t>
      </w:r>
    </w:p>
    <w:p w14:paraId="0CD5F477" w14:textId="5699FED1" w:rsidR="00251F47" w:rsidRPr="00251F47" w:rsidRDefault="00251F47" w:rsidP="00251F47">
      <w:pPr>
        <w:numPr>
          <w:ilvl w:val="0"/>
          <w:numId w:val="1"/>
        </w:numPr>
        <w:tabs>
          <w:tab w:val="left" w:pos="1440"/>
        </w:tabs>
        <w:spacing w:after="0" w:line="240" w:lineRule="auto"/>
        <w:rPr>
          <w:rFonts w:ascii="Times New Roman" w:hAnsi="Times New Roman" w:cs="Times New Roman"/>
          <w:color w:val="FF0000"/>
          <w:sz w:val="24"/>
          <w:szCs w:val="24"/>
        </w:rPr>
      </w:pPr>
      <w:r w:rsidRPr="00251F47">
        <w:rPr>
          <w:rFonts w:ascii="Times New Roman" w:hAnsi="Times New Roman" w:cs="Times New Roman"/>
          <w:color w:val="FF0000"/>
          <w:sz w:val="24"/>
          <w:szCs w:val="24"/>
          <w:shd w:val="clear" w:color="auto" w:fill="FFFFFF"/>
        </w:rPr>
        <w:t>Managing resources (Man, Machine, Materials)</w:t>
      </w:r>
    </w:p>
    <w:p w14:paraId="240FAD3B" w14:textId="6E1DA3F2" w:rsidR="000150C8" w:rsidRPr="00251F47" w:rsidRDefault="00801498" w:rsidP="00251F47">
      <w:pPr>
        <w:numPr>
          <w:ilvl w:val="0"/>
          <w:numId w:val="1"/>
        </w:numPr>
        <w:tabs>
          <w:tab w:val="left" w:pos="1440"/>
        </w:tabs>
        <w:spacing w:after="0" w:line="240" w:lineRule="auto"/>
        <w:rPr>
          <w:rFonts w:ascii="Times New Roman" w:hAnsi="Times New Roman" w:cs="Times New Roman"/>
          <w:sz w:val="24"/>
          <w:szCs w:val="24"/>
        </w:rPr>
      </w:pPr>
      <w:r w:rsidRPr="00FF77FA">
        <w:rPr>
          <w:rFonts w:ascii="Times New Roman" w:hAnsi="Times New Roman" w:cs="Times New Roman"/>
          <w:sz w:val="24"/>
          <w:szCs w:val="24"/>
        </w:rPr>
        <w:t>Planning and decision-making skills</w:t>
      </w:r>
    </w:p>
    <w:p w14:paraId="7B184A88" w14:textId="36167821" w:rsidR="000150C8" w:rsidRDefault="007E7AEA">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Pro</w:t>
      </w:r>
      <w:r w:rsidR="00517C60">
        <w:rPr>
          <w:rFonts w:ascii="Times New Roman" w:hAnsi="Times New Roman" w:cs="Times New Roman"/>
          <w:sz w:val="24"/>
          <w:szCs w:val="24"/>
        </w:rPr>
        <w:t>-</w:t>
      </w:r>
      <w:r>
        <w:rPr>
          <w:rFonts w:ascii="Times New Roman" w:hAnsi="Times New Roman" w:cs="Times New Roman"/>
          <w:sz w:val="24"/>
          <w:szCs w:val="24"/>
        </w:rPr>
        <w:t>Active</w:t>
      </w:r>
    </w:p>
    <w:p w14:paraId="02F8A1CC" w14:textId="110C8380" w:rsidR="00DD1912" w:rsidRPr="008C191A" w:rsidRDefault="00DD1912" w:rsidP="008C191A">
      <w:pPr>
        <w:tabs>
          <w:tab w:val="left" w:pos="1440"/>
        </w:tabs>
        <w:spacing w:after="0" w:line="240" w:lineRule="auto"/>
        <w:ind w:left="1080"/>
        <w:rPr>
          <w:rFonts w:ascii="Times New Roman" w:hAnsi="Times New Roman" w:cs="Times New Roman"/>
          <w:sz w:val="24"/>
          <w:szCs w:val="24"/>
        </w:rPr>
      </w:pPr>
    </w:p>
    <w:p w14:paraId="4CE831B5" w14:textId="6C182910" w:rsidR="000A5CD2" w:rsidRPr="00012D14" w:rsidRDefault="00801498">
      <w:pPr>
        <w:spacing w:after="0" w:line="240" w:lineRule="auto"/>
        <w:rPr>
          <w:rFonts w:ascii="Times New Roman" w:hAnsi="Times New Roman"/>
          <w:b/>
          <w:bCs/>
          <w:sz w:val="24"/>
          <w:szCs w:val="24"/>
          <w:u w:val="single"/>
        </w:rPr>
      </w:pPr>
      <w:r w:rsidRPr="006E06ED">
        <w:rPr>
          <w:rFonts w:ascii="Times New Roman" w:hAnsi="Times New Roman" w:cs="Times New Roman"/>
          <w:b/>
          <w:bCs/>
          <w:sz w:val="24"/>
          <w:szCs w:val="24"/>
          <w:u w:val="single"/>
        </w:rPr>
        <w:t>HANDS ON EXPERIENCE</w:t>
      </w:r>
      <w:r>
        <w:rPr>
          <w:rFonts w:ascii="Times New Roman" w:hAnsi="Times New Roman"/>
          <w:b/>
          <w:bCs/>
          <w:sz w:val="24"/>
          <w:szCs w:val="24"/>
          <w:u w:val="single"/>
        </w:rPr>
        <w:t xml:space="preserve">: </w:t>
      </w:r>
      <w:r w:rsidR="000A5CD2">
        <w:rPr>
          <w:rFonts w:ascii="Times New Roman" w:hAnsi="Times New Roman"/>
          <w:b/>
          <w:bCs/>
          <w:sz w:val="24"/>
          <w:szCs w:val="24"/>
          <w:u w:val="single"/>
        </w:rPr>
        <w:t>-</w:t>
      </w:r>
    </w:p>
    <w:p w14:paraId="5CB059EB" w14:textId="3442A9F7" w:rsidR="00FF77FA" w:rsidRDefault="006321F5" w:rsidP="00FF77FA">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7</w:t>
      </w:r>
      <w:r w:rsidR="00C42925">
        <w:rPr>
          <w:rFonts w:ascii="Times New Roman" w:hAnsi="Times New Roman" w:cs="Times New Roman"/>
          <w:sz w:val="24"/>
          <w:szCs w:val="24"/>
        </w:rPr>
        <w:t xml:space="preserve"> </w:t>
      </w:r>
      <w:r w:rsidR="00022C00">
        <w:rPr>
          <w:rFonts w:ascii="Times New Roman" w:hAnsi="Times New Roman" w:cs="Times New Roman"/>
          <w:sz w:val="24"/>
          <w:szCs w:val="24"/>
        </w:rPr>
        <w:t xml:space="preserve">years of </w:t>
      </w:r>
      <w:r w:rsidR="002401C7">
        <w:rPr>
          <w:rFonts w:ascii="Times New Roman" w:hAnsi="Times New Roman" w:cs="Times New Roman"/>
          <w:sz w:val="24"/>
          <w:szCs w:val="24"/>
        </w:rPr>
        <w:t xml:space="preserve">working </w:t>
      </w:r>
      <w:r w:rsidR="00022C00">
        <w:rPr>
          <w:rFonts w:ascii="Times New Roman" w:hAnsi="Times New Roman" w:cs="Times New Roman"/>
          <w:sz w:val="24"/>
          <w:szCs w:val="24"/>
        </w:rPr>
        <w:t>experience</w:t>
      </w:r>
      <w:r w:rsidR="00FF77FA" w:rsidRPr="00012D14">
        <w:rPr>
          <w:rFonts w:ascii="Times New Roman" w:hAnsi="Times New Roman" w:cs="Times New Roman"/>
          <w:sz w:val="24"/>
          <w:szCs w:val="24"/>
        </w:rPr>
        <w:t xml:space="preserve"> </w:t>
      </w:r>
      <w:r w:rsidR="00022C00">
        <w:rPr>
          <w:rFonts w:ascii="Times New Roman" w:hAnsi="Times New Roman" w:cs="Times New Roman"/>
          <w:sz w:val="24"/>
          <w:szCs w:val="24"/>
        </w:rPr>
        <w:t>at</w:t>
      </w:r>
      <w:r w:rsidR="00FF77FA" w:rsidRPr="00012D14">
        <w:rPr>
          <w:rFonts w:ascii="Times New Roman" w:hAnsi="Times New Roman" w:cs="Times New Roman"/>
          <w:sz w:val="24"/>
          <w:szCs w:val="24"/>
        </w:rPr>
        <w:t xml:space="preserve"> Mondelez India Foods Pvt. Ltd.</w:t>
      </w:r>
      <w:r w:rsidR="00FF77FA" w:rsidRPr="00012D14">
        <w:rPr>
          <w:rFonts w:ascii="Times New Roman" w:hAnsi="Times New Roman" w:cs="Times New Roman"/>
          <w:sz w:val="24"/>
          <w:szCs w:val="24"/>
          <w:lang w:val="en-IN"/>
        </w:rPr>
        <w:t xml:space="preserve"> (Formerly known as Cadbury)</w:t>
      </w:r>
      <w:r w:rsidR="00FF77FA" w:rsidRPr="00012D14">
        <w:rPr>
          <w:rFonts w:ascii="Times New Roman" w:hAnsi="Times New Roman" w:cs="Times New Roman"/>
          <w:sz w:val="24"/>
          <w:szCs w:val="24"/>
        </w:rPr>
        <w:t xml:space="preserve"> </w:t>
      </w:r>
      <w:r w:rsidR="00022C00">
        <w:rPr>
          <w:rFonts w:ascii="Times New Roman" w:hAnsi="Times New Roman" w:cs="Times New Roman"/>
          <w:sz w:val="24"/>
          <w:szCs w:val="24"/>
        </w:rPr>
        <w:t>in both Operational &amp; Maintenance Activities.</w:t>
      </w:r>
    </w:p>
    <w:p w14:paraId="6130E7DD" w14:textId="3A2D3C31" w:rsidR="00496BAB" w:rsidRPr="000A5CD2" w:rsidRDefault="00C02EF7" w:rsidP="000A5CD2">
      <w:pPr>
        <w:pStyle w:val="ListParagraph"/>
        <w:numPr>
          <w:ilvl w:val="0"/>
          <w:numId w:val="1"/>
        </w:numPr>
        <w:tabs>
          <w:tab w:val="left" w:pos="1440"/>
          <w:tab w:val="left" w:pos="3240"/>
        </w:tabs>
        <w:spacing w:after="0" w:line="240" w:lineRule="auto"/>
        <w:rPr>
          <w:sz w:val="24"/>
          <w:szCs w:val="24"/>
        </w:rPr>
      </w:pPr>
      <w:r w:rsidRPr="00012D14">
        <w:rPr>
          <w:rFonts w:ascii="Times New Roman" w:hAnsi="Times New Roman"/>
          <w:sz w:val="24"/>
          <w:szCs w:val="24"/>
        </w:rPr>
        <w:t xml:space="preserve">Trained </w:t>
      </w:r>
      <w:r>
        <w:rPr>
          <w:rFonts w:ascii="Times New Roman" w:hAnsi="Times New Roman"/>
          <w:sz w:val="24"/>
          <w:szCs w:val="24"/>
        </w:rPr>
        <w:t>in</w:t>
      </w:r>
      <w:r w:rsidRPr="00012D14">
        <w:rPr>
          <w:rFonts w:ascii="Times New Roman" w:hAnsi="Times New Roman"/>
          <w:sz w:val="24"/>
          <w:szCs w:val="24"/>
        </w:rPr>
        <w:t xml:space="preserve"> NTTF (Netter Technical Training Foundation</w:t>
      </w:r>
      <w:r>
        <w:rPr>
          <w:rFonts w:ascii="Times New Roman" w:hAnsi="Times New Roman"/>
          <w:sz w:val="24"/>
          <w:szCs w:val="24"/>
        </w:rPr>
        <w:t>)</w:t>
      </w:r>
      <w:r w:rsidRPr="00012D14">
        <w:rPr>
          <w:rFonts w:ascii="Times New Roman" w:hAnsi="Times New Roman"/>
          <w:sz w:val="24"/>
          <w:szCs w:val="24"/>
        </w:rPr>
        <w:t xml:space="preserve"> about Electricals, Electronics, Hydraulics</w:t>
      </w:r>
      <w:r>
        <w:rPr>
          <w:rFonts w:ascii="Times New Roman" w:hAnsi="Times New Roman"/>
          <w:sz w:val="24"/>
          <w:szCs w:val="24"/>
        </w:rPr>
        <w:t xml:space="preserve">, </w:t>
      </w:r>
      <w:r w:rsidRPr="00012D14">
        <w:rPr>
          <w:rFonts w:ascii="Times New Roman" w:hAnsi="Times New Roman"/>
          <w:sz w:val="24"/>
          <w:szCs w:val="24"/>
        </w:rPr>
        <w:t>Communication Skills</w:t>
      </w:r>
      <w:r>
        <w:rPr>
          <w:rFonts w:ascii="Times New Roman" w:hAnsi="Times New Roman"/>
          <w:sz w:val="24"/>
          <w:szCs w:val="24"/>
        </w:rPr>
        <w:t xml:space="preserve"> &amp; Industrial Safety</w:t>
      </w:r>
      <w:r w:rsidRPr="00012D14">
        <w:rPr>
          <w:rFonts w:ascii="Times New Roman" w:hAnsi="Times New Roman"/>
          <w:sz w:val="24"/>
          <w:szCs w:val="24"/>
        </w:rPr>
        <w:t>.</w:t>
      </w:r>
    </w:p>
    <w:p w14:paraId="7E4C9FCF" w14:textId="77777777" w:rsidR="00F741F9" w:rsidRDefault="00F741F9" w:rsidP="00496BAB">
      <w:pPr>
        <w:spacing w:after="0" w:line="240" w:lineRule="auto"/>
        <w:rPr>
          <w:rFonts w:ascii="Times New Roman" w:hAnsi="Times New Roman" w:cs="Times New Roman"/>
          <w:b/>
          <w:sz w:val="24"/>
          <w:szCs w:val="24"/>
          <w:u w:val="single"/>
        </w:rPr>
      </w:pPr>
    </w:p>
    <w:p w14:paraId="3BD27B4C" w14:textId="2B913FE3" w:rsidR="00496BAB" w:rsidRPr="00496BAB" w:rsidRDefault="00496BAB" w:rsidP="00496BAB">
      <w:pPr>
        <w:spacing w:after="0" w:line="240" w:lineRule="auto"/>
        <w:rPr>
          <w:rFonts w:ascii="Times New Roman" w:hAnsi="Times New Roman"/>
          <w:b/>
          <w:sz w:val="24"/>
          <w:szCs w:val="24"/>
          <w:u w:val="single"/>
        </w:rPr>
      </w:pPr>
      <w:r w:rsidRPr="00496BAB">
        <w:rPr>
          <w:rFonts w:ascii="Times New Roman" w:hAnsi="Times New Roman" w:cs="Times New Roman"/>
          <w:b/>
          <w:sz w:val="24"/>
          <w:szCs w:val="24"/>
          <w:u w:val="single"/>
        </w:rPr>
        <w:t>AREA OF PROFICIENCY</w:t>
      </w:r>
      <w:r w:rsidRPr="00496BAB">
        <w:rPr>
          <w:rFonts w:ascii="Times New Roman" w:hAnsi="Times New Roman"/>
          <w:b/>
          <w:sz w:val="24"/>
          <w:szCs w:val="24"/>
          <w:u w:val="single"/>
        </w:rPr>
        <w:t>: -</w:t>
      </w:r>
    </w:p>
    <w:p w14:paraId="421921FD" w14:textId="73D0176B" w:rsidR="00D20420" w:rsidRPr="00A17106" w:rsidRDefault="00D20420" w:rsidP="00A17106">
      <w:pPr>
        <w:numPr>
          <w:ilvl w:val="0"/>
          <w:numId w:val="1"/>
        </w:numPr>
        <w:tabs>
          <w:tab w:val="left" w:pos="1440"/>
        </w:tabs>
        <w:spacing w:after="0" w:line="240" w:lineRule="auto"/>
        <w:rPr>
          <w:rFonts w:ascii="Times New Roman" w:hAnsi="Times New Roman" w:cs="Times New Roman"/>
          <w:sz w:val="24"/>
          <w:szCs w:val="24"/>
        </w:rPr>
      </w:pPr>
      <w:r w:rsidRPr="00A17106">
        <w:rPr>
          <w:rFonts w:ascii="Times New Roman" w:hAnsi="Times New Roman" w:cs="Times New Roman"/>
          <w:sz w:val="24"/>
          <w:szCs w:val="24"/>
        </w:rPr>
        <w:t>Planning, Managing &amp; Controlling the Activities</w:t>
      </w:r>
      <w:r w:rsidR="00A17106">
        <w:rPr>
          <w:rFonts w:ascii="Times New Roman" w:hAnsi="Times New Roman" w:cs="Times New Roman"/>
          <w:sz w:val="24"/>
          <w:szCs w:val="24"/>
        </w:rPr>
        <w:t xml:space="preserve">, </w:t>
      </w:r>
      <w:r w:rsidR="00A17106" w:rsidRPr="00A17106">
        <w:rPr>
          <w:rFonts w:ascii="Times New Roman" w:hAnsi="Times New Roman" w:cs="Times New Roman"/>
          <w:sz w:val="24"/>
          <w:szCs w:val="24"/>
        </w:rPr>
        <w:t xml:space="preserve">Production Management, </w:t>
      </w:r>
    </w:p>
    <w:p w14:paraId="49037CD3" w14:textId="557ACA2E" w:rsidR="00C17D1F" w:rsidRPr="00A17106" w:rsidRDefault="00C17D1F" w:rsidP="00A17106">
      <w:pPr>
        <w:numPr>
          <w:ilvl w:val="0"/>
          <w:numId w:val="1"/>
        </w:numPr>
        <w:tabs>
          <w:tab w:val="left" w:pos="1440"/>
        </w:tabs>
        <w:spacing w:after="0" w:line="240" w:lineRule="auto"/>
        <w:rPr>
          <w:rFonts w:ascii="Times New Roman" w:hAnsi="Times New Roman" w:cs="Times New Roman"/>
          <w:sz w:val="24"/>
          <w:szCs w:val="24"/>
        </w:rPr>
      </w:pPr>
      <w:r w:rsidRPr="00012D14">
        <w:rPr>
          <w:rFonts w:ascii="Times New Roman" w:hAnsi="Times New Roman" w:cs="Times New Roman"/>
          <w:sz w:val="24"/>
          <w:szCs w:val="24"/>
        </w:rPr>
        <w:t>Raw Material Handling</w:t>
      </w:r>
      <w:r>
        <w:rPr>
          <w:rFonts w:ascii="Times New Roman" w:hAnsi="Times New Roman" w:cs="Times New Roman"/>
          <w:sz w:val="24"/>
          <w:szCs w:val="24"/>
        </w:rPr>
        <w:t xml:space="preserve">, </w:t>
      </w:r>
      <w:r w:rsidRPr="00012D14">
        <w:rPr>
          <w:rFonts w:ascii="Times New Roman" w:hAnsi="Times New Roman" w:cs="Times New Roman"/>
          <w:sz w:val="24"/>
          <w:szCs w:val="24"/>
        </w:rPr>
        <w:t>Stock Managemen</w:t>
      </w:r>
      <w:r>
        <w:rPr>
          <w:rFonts w:ascii="Times New Roman" w:hAnsi="Times New Roman" w:cs="Times New Roman"/>
          <w:sz w:val="24"/>
          <w:szCs w:val="24"/>
        </w:rPr>
        <w:t>t</w:t>
      </w:r>
      <w:r w:rsidR="00A17106">
        <w:rPr>
          <w:rFonts w:ascii="Times New Roman" w:hAnsi="Times New Roman" w:cs="Times New Roman"/>
          <w:sz w:val="24"/>
          <w:szCs w:val="24"/>
        </w:rPr>
        <w:t>, SCRAP Reduction,</w:t>
      </w:r>
    </w:p>
    <w:p w14:paraId="1FF8DCA4" w14:textId="7CC85523" w:rsidR="00C17D1F" w:rsidRPr="00C17D1F" w:rsidRDefault="00C17D1F" w:rsidP="00C17D1F">
      <w:pPr>
        <w:numPr>
          <w:ilvl w:val="0"/>
          <w:numId w:val="1"/>
        </w:numPr>
        <w:tabs>
          <w:tab w:val="left" w:pos="1440"/>
        </w:tabs>
        <w:spacing w:after="0" w:line="240" w:lineRule="auto"/>
        <w:rPr>
          <w:rFonts w:ascii="Times New Roman" w:hAnsi="Times New Roman" w:cs="Times New Roman"/>
          <w:sz w:val="24"/>
          <w:szCs w:val="24"/>
        </w:rPr>
      </w:pPr>
      <w:r w:rsidRPr="00012D14">
        <w:rPr>
          <w:rFonts w:ascii="Times New Roman" w:hAnsi="Times New Roman" w:cs="Times New Roman"/>
          <w:sz w:val="24"/>
          <w:szCs w:val="24"/>
        </w:rPr>
        <w:t xml:space="preserve">Safety </w:t>
      </w:r>
      <w:r w:rsidRPr="00012D14">
        <w:rPr>
          <w:rFonts w:ascii="Times New Roman" w:hAnsi="Times New Roman" w:cs="Times New Roman"/>
          <w:sz w:val="24"/>
          <w:szCs w:val="24"/>
          <w:lang w:val="en-IN"/>
        </w:rPr>
        <w:t>Champion</w:t>
      </w:r>
      <w:r w:rsidRPr="00012D14">
        <w:rPr>
          <w:rFonts w:ascii="Times New Roman" w:hAnsi="Times New Roman" w:cs="Times New Roman"/>
          <w:sz w:val="24"/>
          <w:szCs w:val="24"/>
        </w:rPr>
        <w:t xml:space="preserve"> (BOS, LOTO, PPE, etc.,)</w:t>
      </w:r>
      <w:r>
        <w:rPr>
          <w:rFonts w:ascii="Times New Roman" w:hAnsi="Times New Roman" w:cs="Times New Roman"/>
          <w:sz w:val="24"/>
          <w:szCs w:val="24"/>
        </w:rPr>
        <w:t>, Fire Fighting, First Aider</w:t>
      </w:r>
      <w:r w:rsidR="003F54EB">
        <w:rPr>
          <w:rFonts w:ascii="Times New Roman" w:hAnsi="Times New Roman" w:cs="Times New Roman"/>
          <w:sz w:val="24"/>
          <w:szCs w:val="24"/>
        </w:rPr>
        <w:t>.</w:t>
      </w:r>
    </w:p>
    <w:p w14:paraId="5D96FBA7" w14:textId="6DCC29FD" w:rsidR="000E5BE5" w:rsidRPr="007701BB" w:rsidRDefault="007701BB" w:rsidP="00932FA3">
      <w:pPr>
        <w:numPr>
          <w:ilvl w:val="0"/>
          <w:numId w:val="1"/>
        </w:numPr>
        <w:tabs>
          <w:tab w:val="left" w:pos="1440"/>
        </w:tabs>
        <w:spacing w:after="0" w:line="240" w:lineRule="auto"/>
        <w:rPr>
          <w:rFonts w:ascii="Times New Roman" w:hAnsi="Times New Roman" w:cs="Times New Roman"/>
          <w:sz w:val="24"/>
          <w:szCs w:val="24"/>
        </w:rPr>
      </w:pPr>
      <w:r w:rsidRPr="007701BB">
        <w:rPr>
          <w:rFonts w:ascii="Times New Roman" w:hAnsi="Times New Roman" w:cs="Times New Roman"/>
          <w:sz w:val="24"/>
          <w:szCs w:val="24"/>
          <w:shd w:val="clear" w:color="auto" w:fill="FFFFFF"/>
        </w:rPr>
        <w:t>Ensuring that strict hygiene safety standards are met</w:t>
      </w:r>
      <w:r w:rsidR="00C17D1F">
        <w:rPr>
          <w:rFonts w:ascii="Times New Roman" w:hAnsi="Times New Roman" w:cs="Times New Roman"/>
          <w:sz w:val="24"/>
          <w:szCs w:val="24"/>
          <w:shd w:val="clear" w:color="auto" w:fill="FFFFFF"/>
        </w:rPr>
        <w:t>.</w:t>
      </w:r>
    </w:p>
    <w:p w14:paraId="1C4FA6DC" w14:textId="2E087E70" w:rsidR="00932FA3" w:rsidRPr="00CE2EC6" w:rsidRDefault="00AA006D" w:rsidP="00932FA3">
      <w:pPr>
        <w:numPr>
          <w:ilvl w:val="0"/>
          <w:numId w:val="1"/>
        </w:numPr>
        <w:tabs>
          <w:tab w:val="left" w:pos="1440"/>
        </w:tabs>
        <w:spacing w:after="0" w:line="240" w:lineRule="auto"/>
        <w:rPr>
          <w:rFonts w:ascii="Times New Roman" w:hAnsi="Times New Roman" w:cs="Times New Roman"/>
          <w:sz w:val="24"/>
          <w:szCs w:val="24"/>
        </w:rPr>
      </w:pPr>
      <w:r w:rsidRPr="00CE2EC6">
        <w:rPr>
          <w:rFonts w:ascii="Times New Roman" w:hAnsi="Times New Roman" w:cs="Times New Roman"/>
          <w:sz w:val="24"/>
          <w:szCs w:val="24"/>
          <w:shd w:val="clear" w:color="auto" w:fill="FFFFFF"/>
        </w:rPr>
        <w:t>Designing processes to produce recipes on a large scale</w:t>
      </w:r>
    </w:p>
    <w:p w14:paraId="6D5B75E8" w14:textId="2E0D6EBF" w:rsidR="003D42B5" w:rsidRDefault="003F54EB" w:rsidP="003D42B5">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TBM, MTTR</w:t>
      </w:r>
      <w:r w:rsidR="00DA3218">
        <w:rPr>
          <w:rFonts w:ascii="Times New Roman" w:hAnsi="Times New Roman" w:cs="Times New Roman"/>
          <w:sz w:val="24"/>
          <w:szCs w:val="24"/>
        </w:rPr>
        <w:t xml:space="preserve">, MTBF, </w:t>
      </w:r>
      <w:r w:rsidR="00DA3218" w:rsidRPr="00012D14">
        <w:rPr>
          <w:rFonts w:ascii="Times New Roman" w:hAnsi="Times New Roman" w:cs="Times New Roman"/>
          <w:sz w:val="24"/>
          <w:szCs w:val="24"/>
        </w:rPr>
        <w:t>Abnormalities Handling</w:t>
      </w:r>
      <w:r>
        <w:rPr>
          <w:rFonts w:ascii="Times New Roman" w:hAnsi="Times New Roman" w:cs="Times New Roman"/>
          <w:sz w:val="24"/>
          <w:szCs w:val="24"/>
        </w:rPr>
        <w:t xml:space="preserve">, </w:t>
      </w:r>
      <w:r w:rsidRPr="00012D14">
        <w:rPr>
          <w:rFonts w:ascii="Times New Roman" w:hAnsi="Times New Roman" w:cs="Times New Roman"/>
          <w:sz w:val="24"/>
          <w:szCs w:val="24"/>
        </w:rPr>
        <w:t>Preventive</w:t>
      </w:r>
      <w:r w:rsidR="003D42B5" w:rsidRPr="00012D14">
        <w:rPr>
          <w:rFonts w:ascii="Times New Roman" w:hAnsi="Times New Roman" w:cs="Times New Roman"/>
          <w:sz w:val="24"/>
          <w:szCs w:val="24"/>
        </w:rPr>
        <w:t xml:space="preserve"> Maintenance</w:t>
      </w:r>
    </w:p>
    <w:p w14:paraId="4BB758E7" w14:textId="0EEAC528" w:rsidR="008A4B51" w:rsidRPr="008A4B51" w:rsidRDefault="000548DC" w:rsidP="008A4B51">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Experienced</w:t>
      </w:r>
      <w:r w:rsidR="00517D11">
        <w:rPr>
          <w:rFonts w:ascii="Times New Roman" w:hAnsi="Times New Roman" w:cs="Times New Roman"/>
          <w:sz w:val="24"/>
          <w:szCs w:val="24"/>
        </w:rPr>
        <w:t xml:space="preserve"> to work</w:t>
      </w:r>
      <w:r>
        <w:rPr>
          <w:rFonts w:ascii="Times New Roman" w:hAnsi="Times New Roman" w:cs="Times New Roman"/>
          <w:sz w:val="24"/>
          <w:szCs w:val="24"/>
        </w:rPr>
        <w:t xml:space="preserve"> on </w:t>
      </w:r>
      <w:r w:rsidR="000267B7">
        <w:rPr>
          <w:rFonts w:ascii="Times New Roman" w:hAnsi="Times New Roman" w:cs="Times New Roman"/>
          <w:sz w:val="24"/>
          <w:szCs w:val="24"/>
        </w:rPr>
        <w:t xml:space="preserve">SOP’s, </w:t>
      </w:r>
      <w:r w:rsidR="005E5E00" w:rsidRPr="00012D14">
        <w:rPr>
          <w:rFonts w:ascii="Times New Roman" w:hAnsi="Times New Roman" w:cs="Times New Roman"/>
          <w:sz w:val="24"/>
          <w:szCs w:val="24"/>
        </w:rPr>
        <w:t>Kaizens, OPL, 5S</w:t>
      </w:r>
      <w:r w:rsidR="003612EE">
        <w:rPr>
          <w:rFonts w:ascii="Times New Roman" w:hAnsi="Times New Roman" w:cs="Times New Roman"/>
          <w:sz w:val="24"/>
          <w:szCs w:val="24"/>
        </w:rPr>
        <w:t>.</w:t>
      </w:r>
    </w:p>
    <w:p w14:paraId="303A68A3" w14:textId="69AB7687" w:rsidR="00C02EF7" w:rsidRPr="000C5D3E" w:rsidRDefault="005A4437" w:rsidP="00C02EF7">
      <w:pPr>
        <w:pStyle w:val="ListParagraph"/>
        <w:numPr>
          <w:ilvl w:val="0"/>
          <w:numId w:val="1"/>
        </w:numPr>
        <w:tabs>
          <w:tab w:val="left" w:pos="1440"/>
          <w:tab w:val="left" w:pos="3240"/>
        </w:tabs>
        <w:spacing w:after="0" w:line="240" w:lineRule="auto"/>
        <w:rPr>
          <w:sz w:val="24"/>
          <w:szCs w:val="24"/>
        </w:rPr>
      </w:pPr>
      <w:r>
        <w:rPr>
          <w:rFonts w:ascii="Times New Roman" w:hAnsi="Times New Roman" w:cs="Times New Roman"/>
          <w:sz w:val="24"/>
          <w:szCs w:val="24"/>
        </w:rPr>
        <w:t>Experienced</w:t>
      </w:r>
      <w:r>
        <w:rPr>
          <w:rFonts w:ascii="Times New Roman" w:hAnsi="Times New Roman"/>
          <w:sz w:val="24"/>
          <w:szCs w:val="24"/>
        </w:rPr>
        <w:t xml:space="preserve"> on </w:t>
      </w:r>
      <w:r w:rsidR="0076123E">
        <w:rPr>
          <w:rFonts w:ascii="Times New Roman" w:hAnsi="Times New Roman"/>
          <w:sz w:val="24"/>
          <w:szCs w:val="24"/>
        </w:rPr>
        <w:t>Trouble shooting</w:t>
      </w:r>
      <w:r w:rsidR="00C02EF7" w:rsidRPr="00012D14">
        <w:rPr>
          <w:rFonts w:ascii="Times New Roman" w:hAnsi="Times New Roman"/>
          <w:sz w:val="24"/>
          <w:szCs w:val="24"/>
        </w:rPr>
        <w:t xml:space="preserve"> Method (RCA, BDA, 6W2H </w:t>
      </w:r>
      <w:r w:rsidR="0076123E">
        <w:rPr>
          <w:rFonts w:ascii="Times New Roman" w:hAnsi="Times New Roman"/>
          <w:sz w:val="24"/>
          <w:szCs w:val="24"/>
        </w:rPr>
        <w:t>&amp;</w:t>
      </w:r>
      <w:r w:rsidR="00C02EF7" w:rsidRPr="00012D14">
        <w:rPr>
          <w:rFonts w:ascii="Times New Roman" w:hAnsi="Times New Roman"/>
          <w:sz w:val="24"/>
          <w:szCs w:val="24"/>
        </w:rPr>
        <w:t xml:space="preserve"> Fish</w:t>
      </w:r>
      <w:r w:rsidR="00C02EF7" w:rsidRPr="00012D14">
        <w:rPr>
          <w:rFonts w:ascii="Times New Roman" w:hAnsi="Times New Roman"/>
          <w:sz w:val="24"/>
          <w:szCs w:val="24"/>
          <w:lang w:val="en-IN"/>
        </w:rPr>
        <w:t>-B</w:t>
      </w:r>
      <w:r w:rsidR="00C02EF7" w:rsidRPr="00012D14">
        <w:rPr>
          <w:rFonts w:ascii="Times New Roman" w:hAnsi="Times New Roman"/>
          <w:sz w:val="24"/>
          <w:szCs w:val="24"/>
        </w:rPr>
        <w:t xml:space="preserve">one </w:t>
      </w:r>
      <w:r w:rsidR="00C02EF7" w:rsidRPr="00012D14">
        <w:rPr>
          <w:rFonts w:ascii="Times New Roman" w:hAnsi="Times New Roman"/>
          <w:sz w:val="24"/>
          <w:szCs w:val="24"/>
          <w:lang w:val="en-IN"/>
        </w:rPr>
        <w:t>Analysis</w:t>
      </w:r>
      <w:r w:rsidR="00C02EF7" w:rsidRPr="00012D14">
        <w:rPr>
          <w:rFonts w:ascii="Times New Roman" w:hAnsi="Times New Roman"/>
          <w:sz w:val="24"/>
          <w:szCs w:val="24"/>
        </w:rPr>
        <w:t>)</w:t>
      </w:r>
    </w:p>
    <w:p w14:paraId="2FFBADF2" w14:textId="7D888ECE" w:rsidR="000C5D3E" w:rsidRPr="000C5D3E" w:rsidRDefault="000C5D3E" w:rsidP="000C5D3E">
      <w:pPr>
        <w:numPr>
          <w:ilvl w:val="0"/>
          <w:numId w:val="1"/>
        </w:numPr>
        <w:tabs>
          <w:tab w:val="left" w:pos="1440"/>
        </w:tabs>
        <w:spacing w:after="0" w:line="240" w:lineRule="auto"/>
        <w:rPr>
          <w:rFonts w:ascii="Times New Roman" w:hAnsi="Times New Roman" w:cs="Times New Roman"/>
          <w:sz w:val="24"/>
          <w:szCs w:val="24"/>
        </w:rPr>
      </w:pPr>
      <w:r w:rsidRPr="00DB6082">
        <w:rPr>
          <w:rFonts w:ascii="Times New Roman" w:hAnsi="Times New Roman" w:cs="Times New Roman"/>
          <w:sz w:val="24"/>
          <w:szCs w:val="24"/>
          <w:shd w:val="clear" w:color="auto" w:fill="FFFFFF"/>
        </w:rPr>
        <w:t>Documentation, Auditing</w:t>
      </w:r>
    </w:p>
    <w:p w14:paraId="49926AB9" w14:textId="61D2E362" w:rsidR="008A4B51" w:rsidRPr="008A4B51" w:rsidRDefault="008A4B51" w:rsidP="008A4B51">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Experienced to work on XL, PPT presentation, etc.,</w:t>
      </w:r>
    </w:p>
    <w:p w14:paraId="578868A0" w14:textId="525C1BED" w:rsidR="00602B1A" w:rsidRPr="00576731" w:rsidRDefault="000C30F6" w:rsidP="00576731">
      <w:pPr>
        <w:numPr>
          <w:ilvl w:val="0"/>
          <w:numId w:val="1"/>
        </w:num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Refresher’s </w:t>
      </w:r>
      <w:r w:rsidR="00551992">
        <w:rPr>
          <w:rFonts w:ascii="Times New Roman" w:hAnsi="Times New Roman" w:cs="Times New Roman"/>
          <w:sz w:val="24"/>
          <w:szCs w:val="24"/>
        </w:rPr>
        <w:t>Training</w:t>
      </w:r>
    </w:p>
    <w:p w14:paraId="3BF63AB3" w14:textId="77777777" w:rsidR="0010036E" w:rsidRDefault="0010036E">
      <w:pPr>
        <w:spacing w:after="0" w:line="240" w:lineRule="auto"/>
        <w:rPr>
          <w:rFonts w:ascii="Times New Roman" w:hAnsi="Times New Roman"/>
          <w:b/>
          <w:sz w:val="24"/>
          <w:szCs w:val="24"/>
          <w:u w:val="single"/>
        </w:rPr>
      </w:pPr>
    </w:p>
    <w:p w14:paraId="78D1215A" w14:textId="2D561AE9" w:rsidR="00602B1A" w:rsidRDefault="000247CE">
      <w:pPr>
        <w:spacing w:after="0" w:line="240" w:lineRule="auto"/>
        <w:rPr>
          <w:rFonts w:ascii="Times New Roman" w:hAnsi="Times New Roman"/>
          <w:b/>
          <w:sz w:val="24"/>
          <w:szCs w:val="24"/>
          <w:u w:val="single"/>
        </w:rPr>
      </w:pPr>
      <w:r>
        <w:rPr>
          <w:rFonts w:ascii="Times New Roman" w:hAnsi="Times New Roman"/>
          <w:b/>
          <w:sz w:val="24"/>
          <w:szCs w:val="24"/>
          <w:u w:val="single"/>
        </w:rPr>
        <w:t>ACADEMIC</w:t>
      </w:r>
      <w:r w:rsidR="00801498">
        <w:rPr>
          <w:rFonts w:ascii="Times New Roman" w:hAnsi="Times New Roman"/>
          <w:b/>
          <w:sz w:val="24"/>
          <w:szCs w:val="24"/>
          <w:u w:val="single"/>
        </w:rPr>
        <w:t xml:space="preserve"> QUALIFICATION: -</w:t>
      </w:r>
    </w:p>
    <w:p w14:paraId="5B532D7E" w14:textId="77777777" w:rsidR="00FD33C7" w:rsidRPr="0010036E" w:rsidRDefault="00FD33C7">
      <w:pPr>
        <w:spacing w:after="0" w:line="240" w:lineRule="auto"/>
        <w:rPr>
          <w:rFonts w:ascii="Times New Roman" w:hAnsi="Times New Roman"/>
          <w:b/>
          <w:sz w:val="24"/>
          <w:szCs w:val="24"/>
          <w:u w:val="single"/>
        </w:rPr>
      </w:pPr>
    </w:p>
    <w:tbl>
      <w:tblPr>
        <w:tblStyle w:val="TableGrid"/>
        <w:tblW w:w="0" w:type="auto"/>
        <w:tblLook w:val="04A0" w:firstRow="1" w:lastRow="0" w:firstColumn="1" w:lastColumn="0" w:noHBand="0" w:noVBand="1"/>
      </w:tblPr>
      <w:tblGrid>
        <w:gridCol w:w="1513"/>
        <w:gridCol w:w="2115"/>
        <w:gridCol w:w="2886"/>
        <w:gridCol w:w="1581"/>
        <w:gridCol w:w="1705"/>
      </w:tblGrid>
      <w:tr w:rsidR="00602B1A" w14:paraId="3E003FD4" w14:textId="77777777" w:rsidTr="008F6698">
        <w:tc>
          <w:tcPr>
            <w:tcW w:w="1513" w:type="dxa"/>
          </w:tcPr>
          <w:p w14:paraId="09F9752E" w14:textId="77777777" w:rsidR="00602B1A" w:rsidRPr="00012D14" w:rsidRDefault="00801498" w:rsidP="00012D14">
            <w:pPr>
              <w:tabs>
                <w:tab w:val="left" w:pos="3240"/>
              </w:tabs>
              <w:spacing w:after="0"/>
              <w:jc w:val="center"/>
              <w:rPr>
                <w:rFonts w:ascii="Times New Roman" w:hAnsi="Times New Roman"/>
                <w:b/>
                <w:szCs w:val="24"/>
                <w:highlight w:val="lightGray"/>
              </w:rPr>
            </w:pPr>
            <w:r w:rsidRPr="00012D14">
              <w:rPr>
                <w:rFonts w:ascii="Arial" w:hAnsi="Arial" w:cs="Arial"/>
                <w:b/>
                <w:sz w:val="25"/>
                <w:szCs w:val="25"/>
              </w:rPr>
              <w:t>Course</w:t>
            </w:r>
          </w:p>
        </w:tc>
        <w:tc>
          <w:tcPr>
            <w:tcW w:w="2115" w:type="dxa"/>
          </w:tcPr>
          <w:p w14:paraId="42112660" w14:textId="77777777" w:rsidR="00602B1A" w:rsidRPr="00012D14" w:rsidRDefault="00801498" w:rsidP="00012D14">
            <w:pPr>
              <w:tabs>
                <w:tab w:val="left" w:pos="3240"/>
              </w:tabs>
              <w:spacing w:after="0"/>
              <w:jc w:val="center"/>
              <w:rPr>
                <w:rFonts w:ascii="Times New Roman" w:hAnsi="Times New Roman"/>
                <w:b/>
                <w:szCs w:val="24"/>
                <w:highlight w:val="lightGray"/>
              </w:rPr>
            </w:pPr>
            <w:r w:rsidRPr="00012D14">
              <w:rPr>
                <w:rFonts w:ascii="Arial" w:hAnsi="Arial" w:cs="Arial"/>
                <w:b/>
                <w:sz w:val="25"/>
                <w:szCs w:val="25"/>
              </w:rPr>
              <w:t>School</w:t>
            </w:r>
            <w:r w:rsidRPr="00012D14">
              <w:rPr>
                <w:rFonts w:ascii="Arial" w:hAnsi="Arial" w:cs="Arial"/>
                <w:b/>
                <w:sz w:val="34"/>
                <w:szCs w:val="34"/>
              </w:rPr>
              <w:t>/</w:t>
            </w:r>
            <w:r w:rsidRPr="00012D14">
              <w:rPr>
                <w:rFonts w:ascii="Arial" w:hAnsi="Arial" w:cs="Arial"/>
                <w:b/>
                <w:sz w:val="25"/>
                <w:szCs w:val="25"/>
              </w:rPr>
              <w:t>College</w:t>
            </w:r>
          </w:p>
        </w:tc>
        <w:tc>
          <w:tcPr>
            <w:tcW w:w="2886" w:type="dxa"/>
          </w:tcPr>
          <w:p w14:paraId="26FA015A" w14:textId="77777777" w:rsidR="00602B1A" w:rsidRPr="00012D14" w:rsidRDefault="00801498" w:rsidP="00012D14">
            <w:pPr>
              <w:autoSpaceDE w:val="0"/>
              <w:autoSpaceDN w:val="0"/>
              <w:adjustRightInd w:val="0"/>
              <w:spacing w:after="0" w:line="240" w:lineRule="auto"/>
              <w:jc w:val="center"/>
              <w:rPr>
                <w:rFonts w:ascii="Arial" w:hAnsi="Arial" w:cs="Arial"/>
                <w:b/>
                <w:sz w:val="36"/>
                <w:szCs w:val="36"/>
              </w:rPr>
            </w:pPr>
            <w:r w:rsidRPr="00012D14">
              <w:rPr>
                <w:rFonts w:ascii="Arial" w:hAnsi="Arial" w:cs="Arial"/>
                <w:b/>
                <w:sz w:val="26"/>
                <w:szCs w:val="26"/>
              </w:rPr>
              <w:t>University</w:t>
            </w:r>
            <w:r w:rsidRPr="00012D14">
              <w:rPr>
                <w:rFonts w:ascii="Arial" w:hAnsi="Arial" w:cs="Arial"/>
                <w:b/>
                <w:sz w:val="36"/>
                <w:szCs w:val="36"/>
              </w:rPr>
              <w:t>/</w:t>
            </w:r>
            <w:r w:rsidRPr="00012D14">
              <w:rPr>
                <w:rFonts w:ascii="Arial" w:hAnsi="Arial" w:cs="Arial"/>
                <w:b/>
                <w:sz w:val="25"/>
                <w:szCs w:val="25"/>
              </w:rPr>
              <w:t>Board</w:t>
            </w:r>
          </w:p>
        </w:tc>
        <w:tc>
          <w:tcPr>
            <w:tcW w:w="1581" w:type="dxa"/>
          </w:tcPr>
          <w:p w14:paraId="60129051" w14:textId="77777777" w:rsidR="00602B1A" w:rsidRPr="00012D14" w:rsidRDefault="00801498" w:rsidP="00012D14">
            <w:pPr>
              <w:tabs>
                <w:tab w:val="left" w:pos="3240"/>
              </w:tabs>
              <w:spacing w:after="0"/>
              <w:jc w:val="center"/>
              <w:rPr>
                <w:rFonts w:ascii="Times New Roman" w:hAnsi="Times New Roman"/>
                <w:b/>
                <w:szCs w:val="24"/>
                <w:highlight w:val="lightGray"/>
              </w:rPr>
            </w:pPr>
            <w:r w:rsidRPr="00012D14">
              <w:rPr>
                <w:rFonts w:ascii="Arial" w:hAnsi="Arial" w:cs="Arial"/>
                <w:b/>
                <w:sz w:val="25"/>
                <w:szCs w:val="25"/>
              </w:rPr>
              <w:t>Period</w:t>
            </w:r>
          </w:p>
        </w:tc>
        <w:tc>
          <w:tcPr>
            <w:tcW w:w="1705" w:type="dxa"/>
          </w:tcPr>
          <w:p w14:paraId="43375D3A" w14:textId="77777777" w:rsidR="00602B1A" w:rsidRPr="00012D14" w:rsidRDefault="00801498" w:rsidP="00012D14">
            <w:pPr>
              <w:tabs>
                <w:tab w:val="left" w:pos="3240"/>
              </w:tabs>
              <w:spacing w:after="0"/>
              <w:jc w:val="center"/>
              <w:rPr>
                <w:rFonts w:ascii="Times New Roman" w:hAnsi="Times New Roman"/>
                <w:b/>
                <w:szCs w:val="24"/>
                <w:highlight w:val="lightGray"/>
              </w:rPr>
            </w:pPr>
            <w:r w:rsidRPr="00012D14">
              <w:rPr>
                <w:rFonts w:ascii="Arial" w:hAnsi="Arial" w:cs="Arial"/>
                <w:b/>
                <w:sz w:val="25"/>
                <w:szCs w:val="25"/>
              </w:rPr>
              <w:t>Percentage</w:t>
            </w:r>
          </w:p>
        </w:tc>
      </w:tr>
      <w:tr w:rsidR="00602B1A" w:rsidRPr="00012D14" w14:paraId="29395905" w14:textId="77777777" w:rsidTr="008F6698">
        <w:tc>
          <w:tcPr>
            <w:tcW w:w="1513" w:type="dxa"/>
          </w:tcPr>
          <w:p w14:paraId="2A9D85FA" w14:textId="4BF298A4" w:rsidR="00602B1A" w:rsidRPr="00012D14" w:rsidRDefault="00B9795A">
            <w:pPr>
              <w:tabs>
                <w:tab w:val="left" w:pos="3240"/>
              </w:tabs>
              <w:spacing w:after="0"/>
              <w:rPr>
                <w:rFonts w:ascii="Times New Roman" w:hAnsi="Times New Roman"/>
                <w:sz w:val="24"/>
                <w:szCs w:val="24"/>
              </w:rPr>
            </w:pPr>
            <w:r>
              <w:rPr>
                <w:rFonts w:ascii="Times New Roman" w:hAnsi="Times New Roman"/>
                <w:sz w:val="24"/>
                <w:szCs w:val="24"/>
              </w:rPr>
              <w:t>Graduation</w:t>
            </w:r>
          </w:p>
        </w:tc>
        <w:tc>
          <w:tcPr>
            <w:tcW w:w="2115" w:type="dxa"/>
          </w:tcPr>
          <w:p w14:paraId="7829991D"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Sri V.S.S.C. Govt Degree College</w:t>
            </w:r>
          </w:p>
          <w:p w14:paraId="6EE3F0CF"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Sullurpeta.</w:t>
            </w:r>
          </w:p>
        </w:tc>
        <w:tc>
          <w:tcPr>
            <w:tcW w:w="2886" w:type="dxa"/>
          </w:tcPr>
          <w:p w14:paraId="399A1808"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Vikrama Simha University, A.P.</w:t>
            </w:r>
          </w:p>
        </w:tc>
        <w:tc>
          <w:tcPr>
            <w:tcW w:w="1581" w:type="dxa"/>
          </w:tcPr>
          <w:p w14:paraId="6798B4DC"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2017-2020</w:t>
            </w:r>
          </w:p>
        </w:tc>
        <w:tc>
          <w:tcPr>
            <w:tcW w:w="1705" w:type="dxa"/>
          </w:tcPr>
          <w:p w14:paraId="685F4079" w14:textId="54685CED" w:rsidR="00602B1A" w:rsidRPr="00012D14" w:rsidRDefault="00422E36">
            <w:pPr>
              <w:tabs>
                <w:tab w:val="left" w:pos="3240"/>
              </w:tabs>
              <w:spacing w:after="0"/>
              <w:rPr>
                <w:rFonts w:ascii="Times New Roman" w:hAnsi="Times New Roman"/>
                <w:sz w:val="24"/>
                <w:szCs w:val="24"/>
              </w:rPr>
            </w:pPr>
            <w:r>
              <w:rPr>
                <w:rFonts w:ascii="Times New Roman" w:hAnsi="Times New Roman"/>
                <w:sz w:val="24"/>
                <w:szCs w:val="24"/>
              </w:rPr>
              <w:t>77.4</w:t>
            </w:r>
            <w:r w:rsidR="00801498" w:rsidRPr="00012D14">
              <w:rPr>
                <w:rFonts w:ascii="Times New Roman" w:hAnsi="Times New Roman"/>
                <w:sz w:val="24"/>
                <w:szCs w:val="24"/>
              </w:rPr>
              <w:t>%</w:t>
            </w:r>
          </w:p>
        </w:tc>
      </w:tr>
      <w:tr w:rsidR="00B26A4D" w:rsidRPr="00012D14" w14:paraId="03AC08A5" w14:textId="77777777" w:rsidTr="008F6698">
        <w:tc>
          <w:tcPr>
            <w:tcW w:w="1513" w:type="dxa"/>
          </w:tcPr>
          <w:p w14:paraId="3A3C6B4D" w14:textId="0CEEC009" w:rsidR="00B26A4D" w:rsidRDefault="00B26A4D">
            <w:pPr>
              <w:tabs>
                <w:tab w:val="left" w:pos="3240"/>
              </w:tabs>
              <w:spacing w:after="0"/>
              <w:rPr>
                <w:rFonts w:ascii="Times New Roman" w:hAnsi="Times New Roman"/>
                <w:sz w:val="24"/>
                <w:szCs w:val="24"/>
              </w:rPr>
            </w:pPr>
            <w:r>
              <w:rPr>
                <w:rFonts w:ascii="Times New Roman" w:hAnsi="Times New Roman"/>
                <w:sz w:val="24"/>
                <w:szCs w:val="24"/>
              </w:rPr>
              <w:t>Diploma</w:t>
            </w:r>
          </w:p>
        </w:tc>
        <w:tc>
          <w:tcPr>
            <w:tcW w:w="2115" w:type="dxa"/>
          </w:tcPr>
          <w:p w14:paraId="3AED45E2" w14:textId="6A581588" w:rsidR="00B26A4D" w:rsidRPr="00012D14" w:rsidRDefault="00B26A4D">
            <w:pPr>
              <w:tabs>
                <w:tab w:val="left" w:pos="3240"/>
              </w:tabs>
              <w:spacing w:after="0"/>
              <w:rPr>
                <w:rFonts w:ascii="Times New Roman" w:hAnsi="Times New Roman"/>
                <w:sz w:val="24"/>
                <w:szCs w:val="24"/>
              </w:rPr>
            </w:pPr>
            <w:r>
              <w:rPr>
                <w:rFonts w:ascii="Times New Roman" w:hAnsi="Times New Roman"/>
                <w:sz w:val="24"/>
                <w:szCs w:val="24"/>
              </w:rPr>
              <w:t>NTTF, Bangalore</w:t>
            </w:r>
          </w:p>
        </w:tc>
        <w:tc>
          <w:tcPr>
            <w:tcW w:w="2886" w:type="dxa"/>
          </w:tcPr>
          <w:p w14:paraId="3B9ED1EF" w14:textId="334778A1" w:rsidR="00B26A4D" w:rsidRPr="00012D14" w:rsidRDefault="00B26A4D">
            <w:pPr>
              <w:tabs>
                <w:tab w:val="left" w:pos="3240"/>
              </w:tabs>
              <w:spacing w:after="0"/>
              <w:rPr>
                <w:rFonts w:ascii="Times New Roman" w:hAnsi="Times New Roman"/>
                <w:sz w:val="24"/>
                <w:szCs w:val="24"/>
              </w:rPr>
            </w:pPr>
            <w:r>
              <w:rPr>
                <w:rFonts w:ascii="Times New Roman" w:hAnsi="Times New Roman"/>
                <w:sz w:val="24"/>
                <w:szCs w:val="24"/>
              </w:rPr>
              <w:t>National Skill Development Corporation</w:t>
            </w:r>
          </w:p>
        </w:tc>
        <w:tc>
          <w:tcPr>
            <w:tcW w:w="1581" w:type="dxa"/>
          </w:tcPr>
          <w:p w14:paraId="56E887B4" w14:textId="06C966A2" w:rsidR="00B26A4D" w:rsidRPr="00012D14" w:rsidRDefault="00B26A4D">
            <w:pPr>
              <w:tabs>
                <w:tab w:val="left" w:pos="3240"/>
              </w:tabs>
              <w:spacing w:after="0"/>
              <w:rPr>
                <w:rFonts w:ascii="Times New Roman" w:hAnsi="Times New Roman"/>
                <w:sz w:val="24"/>
                <w:szCs w:val="24"/>
              </w:rPr>
            </w:pPr>
            <w:r>
              <w:rPr>
                <w:rFonts w:ascii="Times New Roman" w:hAnsi="Times New Roman"/>
                <w:sz w:val="24"/>
                <w:szCs w:val="24"/>
              </w:rPr>
              <w:t>2015-2016</w:t>
            </w:r>
          </w:p>
        </w:tc>
        <w:tc>
          <w:tcPr>
            <w:tcW w:w="1705" w:type="dxa"/>
          </w:tcPr>
          <w:p w14:paraId="667673EF" w14:textId="77777777" w:rsidR="00B26A4D" w:rsidRDefault="00543891">
            <w:pPr>
              <w:tabs>
                <w:tab w:val="left" w:pos="3240"/>
              </w:tabs>
              <w:spacing w:after="0"/>
              <w:rPr>
                <w:rFonts w:ascii="Times New Roman" w:hAnsi="Times New Roman"/>
                <w:sz w:val="24"/>
                <w:szCs w:val="24"/>
              </w:rPr>
            </w:pPr>
            <w:r>
              <w:rPr>
                <w:rFonts w:ascii="Times New Roman" w:hAnsi="Times New Roman"/>
                <w:sz w:val="24"/>
                <w:szCs w:val="24"/>
              </w:rPr>
              <w:t>80 %</w:t>
            </w:r>
          </w:p>
          <w:p w14:paraId="31AAE1FA" w14:textId="19622D74" w:rsidR="00543891" w:rsidRDefault="00543891">
            <w:pPr>
              <w:tabs>
                <w:tab w:val="left" w:pos="3240"/>
              </w:tabs>
              <w:spacing w:after="0"/>
              <w:rPr>
                <w:rFonts w:ascii="Times New Roman" w:hAnsi="Times New Roman"/>
                <w:sz w:val="24"/>
                <w:szCs w:val="24"/>
              </w:rPr>
            </w:pPr>
          </w:p>
        </w:tc>
      </w:tr>
      <w:tr w:rsidR="00602B1A" w:rsidRPr="00012D14" w14:paraId="50F77926" w14:textId="77777777" w:rsidTr="008F6698">
        <w:trPr>
          <w:trHeight w:val="503"/>
        </w:trPr>
        <w:tc>
          <w:tcPr>
            <w:tcW w:w="1513" w:type="dxa"/>
          </w:tcPr>
          <w:p w14:paraId="1818E059" w14:textId="13F74C9F" w:rsidR="00602B1A" w:rsidRPr="00012D14" w:rsidRDefault="00B9795A">
            <w:pPr>
              <w:tabs>
                <w:tab w:val="left" w:pos="3240"/>
              </w:tabs>
              <w:spacing w:after="0"/>
              <w:rPr>
                <w:rFonts w:ascii="Times New Roman" w:hAnsi="Times New Roman"/>
                <w:sz w:val="24"/>
                <w:szCs w:val="24"/>
              </w:rPr>
            </w:pPr>
            <w:r>
              <w:rPr>
                <w:rFonts w:ascii="Times New Roman" w:hAnsi="Times New Roman"/>
                <w:sz w:val="24"/>
                <w:szCs w:val="24"/>
              </w:rPr>
              <w:t>10+2</w:t>
            </w:r>
          </w:p>
        </w:tc>
        <w:tc>
          <w:tcPr>
            <w:tcW w:w="2115" w:type="dxa"/>
          </w:tcPr>
          <w:p w14:paraId="0D636D68"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D.V.S. Jr. Collage</w:t>
            </w:r>
          </w:p>
          <w:p w14:paraId="3A68F5AA"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Darsi.</w:t>
            </w:r>
          </w:p>
        </w:tc>
        <w:tc>
          <w:tcPr>
            <w:tcW w:w="2886" w:type="dxa"/>
          </w:tcPr>
          <w:p w14:paraId="67A54E27"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Board of Intermediate Education, A.P.</w:t>
            </w:r>
          </w:p>
        </w:tc>
        <w:tc>
          <w:tcPr>
            <w:tcW w:w="1581" w:type="dxa"/>
          </w:tcPr>
          <w:p w14:paraId="4BB40E60"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2011 – 2013</w:t>
            </w:r>
          </w:p>
        </w:tc>
        <w:tc>
          <w:tcPr>
            <w:tcW w:w="1705" w:type="dxa"/>
          </w:tcPr>
          <w:p w14:paraId="55985B68"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91.2 %</w:t>
            </w:r>
          </w:p>
        </w:tc>
      </w:tr>
      <w:tr w:rsidR="00602B1A" w:rsidRPr="00012D14" w14:paraId="0E8FCA93" w14:textId="77777777" w:rsidTr="008F6698">
        <w:trPr>
          <w:trHeight w:val="305"/>
        </w:trPr>
        <w:tc>
          <w:tcPr>
            <w:tcW w:w="1513" w:type="dxa"/>
          </w:tcPr>
          <w:p w14:paraId="40EF94E0"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SSC</w:t>
            </w:r>
          </w:p>
        </w:tc>
        <w:tc>
          <w:tcPr>
            <w:tcW w:w="2115" w:type="dxa"/>
          </w:tcPr>
          <w:p w14:paraId="422F28B2"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V.K. Govt High School</w:t>
            </w:r>
            <w:r w:rsidRPr="00012D14">
              <w:rPr>
                <w:rFonts w:ascii="Times New Roman" w:hAnsi="Times New Roman"/>
                <w:sz w:val="24"/>
                <w:szCs w:val="24"/>
                <w:lang w:val="en-IN"/>
              </w:rPr>
              <w:t xml:space="preserve">, </w:t>
            </w:r>
            <w:r w:rsidRPr="00012D14">
              <w:rPr>
                <w:rFonts w:ascii="Times New Roman" w:hAnsi="Times New Roman"/>
                <w:sz w:val="24"/>
                <w:szCs w:val="24"/>
              </w:rPr>
              <w:t>Tallur.</w:t>
            </w:r>
          </w:p>
        </w:tc>
        <w:tc>
          <w:tcPr>
            <w:tcW w:w="2886" w:type="dxa"/>
          </w:tcPr>
          <w:p w14:paraId="26390DE8"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Board of Secondary Education, A.P.</w:t>
            </w:r>
          </w:p>
        </w:tc>
        <w:tc>
          <w:tcPr>
            <w:tcW w:w="1581" w:type="dxa"/>
          </w:tcPr>
          <w:p w14:paraId="75D73D91"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2010 – 2011</w:t>
            </w:r>
          </w:p>
        </w:tc>
        <w:tc>
          <w:tcPr>
            <w:tcW w:w="1705" w:type="dxa"/>
          </w:tcPr>
          <w:p w14:paraId="5D61DE08" w14:textId="77777777" w:rsidR="00602B1A" w:rsidRPr="00012D14" w:rsidRDefault="00801498">
            <w:pPr>
              <w:tabs>
                <w:tab w:val="left" w:pos="3240"/>
              </w:tabs>
              <w:spacing w:after="0"/>
              <w:rPr>
                <w:rFonts w:ascii="Times New Roman" w:hAnsi="Times New Roman"/>
                <w:sz w:val="24"/>
                <w:szCs w:val="24"/>
              </w:rPr>
            </w:pPr>
            <w:r w:rsidRPr="00012D14">
              <w:rPr>
                <w:rFonts w:ascii="Times New Roman" w:hAnsi="Times New Roman"/>
                <w:sz w:val="24"/>
                <w:szCs w:val="24"/>
              </w:rPr>
              <w:t>75 %</w:t>
            </w:r>
          </w:p>
        </w:tc>
      </w:tr>
    </w:tbl>
    <w:p w14:paraId="3D5B31EF" w14:textId="77777777" w:rsidR="00602B1A" w:rsidRDefault="00602B1A">
      <w:pPr>
        <w:spacing w:after="0" w:line="240" w:lineRule="auto"/>
        <w:rPr>
          <w:rFonts w:ascii="Times New Roman" w:hAnsi="Times New Roman"/>
          <w:b/>
          <w:sz w:val="24"/>
          <w:szCs w:val="24"/>
          <w:u w:val="single"/>
        </w:rPr>
      </w:pPr>
    </w:p>
    <w:p w14:paraId="6E977111" w14:textId="77777777" w:rsidR="00602B1A" w:rsidRDefault="00602B1A">
      <w:pPr>
        <w:spacing w:after="0" w:line="240" w:lineRule="auto"/>
        <w:rPr>
          <w:rFonts w:ascii="Times New Roman" w:hAnsi="Times New Roman"/>
          <w:b/>
          <w:sz w:val="24"/>
          <w:szCs w:val="24"/>
          <w:u w:val="single"/>
        </w:rPr>
      </w:pPr>
    </w:p>
    <w:p w14:paraId="42D991CF" w14:textId="77777777" w:rsidR="00602B1A" w:rsidRDefault="00801498">
      <w:pPr>
        <w:spacing w:after="0" w:line="240" w:lineRule="auto"/>
        <w:rPr>
          <w:rFonts w:ascii="Times New Roman" w:hAnsi="Times New Roman"/>
          <w:b/>
          <w:sz w:val="24"/>
          <w:szCs w:val="24"/>
          <w:u w:val="single"/>
        </w:rPr>
      </w:pPr>
      <w:r>
        <w:rPr>
          <w:rFonts w:ascii="Times New Roman" w:hAnsi="Times New Roman"/>
          <w:b/>
          <w:sz w:val="24"/>
          <w:szCs w:val="24"/>
          <w:u w:val="single"/>
        </w:rPr>
        <w:t>L</w:t>
      </w:r>
      <w:r w:rsidR="00890685">
        <w:rPr>
          <w:rFonts w:ascii="Times New Roman" w:hAnsi="Times New Roman"/>
          <w:b/>
          <w:sz w:val="24"/>
          <w:szCs w:val="24"/>
          <w:u w:val="single"/>
        </w:rPr>
        <w:t xml:space="preserve">INGUISTICS </w:t>
      </w:r>
      <w:r w:rsidR="00890685" w:rsidRPr="006E06ED">
        <w:rPr>
          <w:rFonts w:ascii="Times New Roman" w:hAnsi="Times New Roman" w:cs="Times New Roman"/>
          <w:b/>
          <w:sz w:val="24"/>
          <w:szCs w:val="24"/>
          <w:u w:val="single"/>
        </w:rPr>
        <w:t>P</w:t>
      </w:r>
      <w:r w:rsidR="00890685">
        <w:rPr>
          <w:rFonts w:ascii="Times New Roman" w:hAnsi="Times New Roman" w:cs="Times New Roman"/>
          <w:b/>
          <w:sz w:val="24"/>
          <w:szCs w:val="24"/>
          <w:u w:val="single"/>
        </w:rPr>
        <w:t>ROFICIENCY</w:t>
      </w:r>
      <w:r>
        <w:rPr>
          <w:rFonts w:ascii="Times New Roman" w:hAnsi="Times New Roman"/>
          <w:b/>
          <w:sz w:val="24"/>
          <w:szCs w:val="24"/>
          <w:u w:val="single"/>
        </w:rPr>
        <w:t>: -</w:t>
      </w:r>
    </w:p>
    <w:p w14:paraId="2FBB9D20" w14:textId="77777777" w:rsidR="00602B1A" w:rsidRDefault="00602B1A">
      <w:pPr>
        <w:spacing w:after="0" w:line="240" w:lineRule="auto"/>
        <w:rPr>
          <w:rFonts w:ascii="Times New Roman" w:hAnsi="Times New Roman"/>
          <w:b/>
          <w:szCs w:val="24"/>
        </w:rPr>
      </w:pPr>
    </w:p>
    <w:p w14:paraId="4B878FD1" w14:textId="33F88C45" w:rsidR="00602B1A" w:rsidRPr="00C500F8" w:rsidRDefault="00801498">
      <w:pPr>
        <w:pStyle w:val="ListParagraph"/>
        <w:numPr>
          <w:ilvl w:val="0"/>
          <w:numId w:val="4"/>
        </w:numPr>
        <w:spacing w:after="0" w:line="240" w:lineRule="auto"/>
        <w:ind w:left="1440"/>
        <w:rPr>
          <w:rFonts w:ascii="Times New Roman" w:hAnsi="Times New Roman"/>
          <w:sz w:val="24"/>
          <w:szCs w:val="24"/>
        </w:rPr>
      </w:pPr>
      <w:r w:rsidRPr="00C500F8">
        <w:rPr>
          <w:rFonts w:ascii="Times New Roman" w:hAnsi="Times New Roman"/>
          <w:sz w:val="24"/>
          <w:szCs w:val="24"/>
        </w:rPr>
        <w:t xml:space="preserve">Hindi, English, </w:t>
      </w:r>
      <w:r w:rsidR="00785410" w:rsidRPr="00C500F8">
        <w:rPr>
          <w:rFonts w:ascii="Times New Roman" w:hAnsi="Times New Roman"/>
          <w:sz w:val="24"/>
          <w:szCs w:val="24"/>
        </w:rPr>
        <w:t>Telugu,</w:t>
      </w:r>
      <w:r w:rsidRPr="00C500F8">
        <w:rPr>
          <w:rFonts w:ascii="Times New Roman" w:hAnsi="Times New Roman"/>
          <w:sz w:val="24"/>
          <w:szCs w:val="24"/>
        </w:rPr>
        <w:t xml:space="preserve"> and </w:t>
      </w:r>
      <w:r w:rsidRPr="00C500F8">
        <w:rPr>
          <w:rFonts w:ascii="Times New Roman" w:hAnsi="Times New Roman"/>
          <w:sz w:val="24"/>
          <w:szCs w:val="24"/>
          <w:lang w:val="en-IN"/>
        </w:rPr>
        <w:t>Urdu.</w:t>
      </w:r>
    </w:p>
    <w:p w14:paraId="2AA531CC" w14:textId="77777777" w:rsidR="00602B1A" w:rsidRDefault="00801498">
      <w:pPr>
        <w:spacing w:after="0" w:line="240" w:lineRule="auto"/>
      </w:pPr>
      <w:r>
        <w:rPr>
          <w:rFonts w:ascii="Times New Roman" w:hAnsi="Times New Roman"/>
          <w:b/>
          <w:szCs w:val="24"/>
        </w:rPr>
        <w:t xml:space="preserve">                    </w:t>
      </w:r>
    </w:p>
    <w:p w14:paraId="1E743607" w14:textId="77777777" w:rsidR="00602B1A" w:rsidRPr="00890685" w:rsidRDefault="00801498">
      <w:pPr>
        <w:spacing w:after="0" w:line="240" w:lineRule="auto"/>
        <w:ind w:right="144"/>
        <w:rPr>
          <w:rFonts w:ascii="Times New Roman" w:hAnsi="Times New Roman"/>
          <w:b/>
          <w:sz w:val="24"/>
          <w:szCs w:val="24"/>
          <w:u w:val="single"/>
        </w:rPr>
      </w:pPr>
      <w:r w:rsidRPr="00890685">
        <w:rPr>
          <w:rFonts w:ascii="Times New Roman" w:hAnsi="Times New Roman"/>
          <w:b/>
          <w:sz w:val="24"/>
          <w:szCs w:val="24"/>
          <w:u w:val="single"/>
        </w:rPr>
        <w:t>PERSONAL INFORMATION: -</w:t>
      </w:r>
    </w:p>
    <w:p w14:paraId="6B4978FE" w14:textId="77777777" w:rsidR="00602B1A" w:rsidRDefault="00602B1A">
      <w:pPr>
        <w:spacing w:after="0" w:line="240" w:lineRule="auto"/>
        <w:ind w:left="144" w:right="144" w:firstLine="576"/>
        <w:rPr>
          <w:rFonts w:ascii="Times New Roman" w:hAnsi="Times New Roman"/>
          <w:b/>
          <w:szCs w:val="24"/>
        </w:rPr>
      </w:pPr>
    </w:p>
    <w:p w14:paraId="7CB388ED" w14:textId="77777777" w:rsidR="00602B1A" w:rsidRPr="00C500F8" w:rsidRDefault="00801498">
      <w:pPr>
        <w:spacing w:after="0" w:line="240" w:lineRule="auto"/>
        <w:ind w:left="144" w:right="144" w:firstLine="576"/>
        <w:rPr>
          <w:rFonts w:ascii="Times New Roman" w:hAnsi="Times New Roman"/>
          <w:sz w:val="24"/>
          <w:szCs w:val="24"/>
        </w:rPr>
      </w:pPr>
      <w:r w:rsidRPr="00C500F8">
        <w:rPr>
          <w:rFonts w:ascii="Times New Roman" w:hAnsi="Times New Roman"/>
          <w:sz w:val="24"/>
          <w:szCs w:val="24"/>
        </w:rPr>
        <w:t>Gender</w:t>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t>:</w:t>
      </w:r>
      <w:r w:rsidRPr="00C500F8">
        <w:rPr>
          <w:rFonts w:ascii="Times New Roman" w:hAnsi="Times New Roman"/>
          <w:sz w:val="24"/>
          <w:szCs w:val="24"/>
        </w:rPr>
        <w:tab/>
        <w:t>Male</w:t>
      </w:r>
    </w:p>
    <w:p w14:paraId="0E98F897" w14:textId="77777777" w:rsidR="00602B1A" w:rsidRPr="00C500F8" w:rsidRDefault="00801498">
      <w:pPr>
        <w:spacing w:after="0" w:line="240" w:lineRule="auto"/>
        <w:ind w:left="144" w:right="144"/>
        <w:rPr>
          <w:rFonts w:ascii="Times New Roman" w:hAnsi="Times New Roman"/>
          <w:sz w:val="24"/>
          <w:szCs w:val="24"/>
        </w:rPr>
      </w:pPr>
      <w:r w:rsidRPr="00C500F8">
        <w:rPr>
          <w:rFonts w:ascii="Times New Roman" w:hAnsi="Times New Roman"/>
          <w:sz w:val="24"/>
          <w:szCs w:val="24"/>
        </w:rPr>
        <w:tab/>
        <w:t>Date of Birth</w:t>
      </w:r>
      <w:r w:rsidRPr="00C500F8">
        <w:rPr>
          <w:rFonts w:ascii="Times New Roman" w:hAnsi="Times New Roman"/>
          <w:sz w:val="24"/>
          <w:szCs w:val="24"/>
        </w:rPr>
        <w:tab/>
      </w:r>
      <w:r w:rsidRPr="00C500F8">
        <w:rPr>
          <w:rFonts w:ascii="Times New Roman" w:hAnsi="Times New Roman"/>
          <w:sz w:val="24"/>
          <w:szCs w:val="24"/>
        </w:rPr>
        <w:tab/>
        <w:t>:</w:t>
      </w:r>
      <w:r w:rsidRPr="00C500F8">
        <w:rPr>
          <w:rFonts w:ascii="Times New Roman" w:hAnsi="Times New Roman"/>
          <w:sz w:val="24"/>
          <w:szCs w:val="24"/>
        </w:rPr>
        <w:tab/>
        <w:t>20-08-1996</w:t>
      </w:r>
    </w:p>
    <w:p w14:paraId="1D858283" w14:textId="77777777" w:rsidR="00602B1A" w:rsidRPr="00C500F8" w:rsidRDefault="00801498">
      <w:pPr>
        <w:spacing w:after="0" w:line="240" w:lineRule="auto"/>
        <w:ind w:left="144" w:right="144"/>
        <w:rPr>
          <w:rFonts w:ascii="Times New Roman" w:hAnsi="Times New Roman"/>
          <w:sz w:val="24"/>
          <w:szCs w:val="24"/>
        </w:rPr>
      </w:pPr>
      <w:r w:rsidRPr="00C500F8">
        <w:rPr>
          <w:rFonts w:ascii="Times New Roman" w:hAnsi="Times New Roman"/>
          <w:sz w:val="24"/>
          <w:szCs w:val="24"/>
        </w:rPr>
        <w:tab/>
        <w:t>Nationality</w:t>
      </w:r>
      <w:r w:rsidRPr="00C500F8">
        <w:rPr>
          <w:rFonts w:ascii="Times New Roman" w:hAnsi="Times New Roman"/>
          <w:sz w:val="24"/>
          <w:szCs w:val="24"/>
        </w:rPr>
        <w:tab/>
      </w:r>
      <w:r w:rsidRPr="00C500F8">
        <w:rPr>
          <w:rFonts w:ascii="Times New Roman" w:hAnsi="Times New Roman"/>
          <w:sz w:val="24"/>
          <w:szCs w:val="24"/>
        </w:rPr>
        <w:tab/>
        <w:t>:</w:t>
      </w:r>
      <w:r w:rsidRPr="00C500F8">
        <w:rPr>
          <w:rFonts w:ascii="Times New Roman" w:hAnsi="Times New Roman"/>
          <w:sz w:val="24"/>
          <w:szCs w:val="24"/>
        </w:rPr>
        <w:tab/>
        <w:t>Indian</w:t>
      </w:r>
    </w:p>
    <w:p w14:paraId="25ECA446" w14:textId="77777777" w:rsidR="00602B1A" w:rsidRPr="00C500F8" w:rsidRDefault="00801498">
      <w:pPr>
        <w:spacing w:after="0" w:line="240" w:lineRule="auto"/>
        <w:ind w:left="144" w:right="144"/>
        <w:rPr>
          <w:sz w:val="24"/>
          <w:szCs w:val="24"/>
        </w:rPr>
      </w:pPr>
      <w:r w:rsidRPr="00C500F8">
        <w:rPr>
          <w:rFonts w:ascii="Times New Roman" w:hAnsi="Times New Roman"/>
          <w:sz w:val="24"/>
          <w:szCs w:val="24"/>
        </w:rPr>
        <w:tab/>
        <w:t>Marital Status</w:t>
      </w:r>
      <w:r w:rsidRPr="00C500F8">
        <w:rPr>
          <w:rFonts w:ascii="Times New Roman" w:hAnsi="Times New Roman"/>
          <w:sz w:val="24"/>
          <w:szCs w:val="24"/>
        </w:rPr>
        <w:tab/>
      </w:r>
      <w:r w:rsidRPr="00C500F8">
        <w:rPr>
          <w:rFonts w:ascii="Times New Roman" w:hAnsi="Times New Roman"/>
          <w:sz w:val="24"/>
          <w:szCs w:val="24"/>
        </w:rPr>
        <w:tab/>
        <w:t>:</w:t>
      </w:r>
      <w:r w:rsidRPr="00C500F8">
        <w:rPr>
          <w:rFonts w:ascii="Times New Roman" w:hAnsi="Times New Roman"/>
          <w:sz w:val="24"/>
          <w:szCs w:val="24"/>
        </w:rPr>
        <w:tab/>
        <w:t>Married.</w:t>
      </w:r>
    </w:p>
    <w:p w14:paraId="0266CC41" w14:textId="77777777" w:rsidR="00602B1A" w:rsidRPr="00C500F8" w:rsidRDefault="00801498">
      <w:pPr>
        <w:spacing w:after="0" w:line="240" w:lineRule="auto"/>
        <w:ind w:left="144" w:right="144"/>
        <w:rPr>
          <w:rFonts w:ascii="Times New Roman" w:hAnsi="Times New Roman" w:cs="Times New Roman"/>
          <w:sz w:val="24"/>
          <w:szCs w:val="24"/>
        </w:rPr>
      </w:pPr>
      <w:r w:rsidRPr="00C500F8">
        <w:rPr>
          <w:rFonts w:ascii="Times New Roman" w:hAnsi="Times New Roman" w:cs="Times New Roman"/>
          <w:sz w:val="24"/>
          <w:szCs w:val="24"/>
        </w:rPr>
        <w:tab/>
        <w:t>Religion</w:t>
      </w:r>
      <w:r w:rsidRPr="00C500F8">
        <w:rPr>
          <w:rFonts w:ascii="Times New Roman" w:hAnsi="Times New Roman" w:cs="Times New Roman"/>
          <w:sz w:val="24"/>
          <w:szCs w:val="24"/>
        </w:rPr>
        <w:tab/>
      </w:r>
      <w:r w:rsidRPr="00C500F8">
        <w:rPr>
          <w:rFonts w:ascii="Times New Roman" w:hAnsi="Times New Roman" w:cs="Times New Roman"/>
          <w:sz w:val="24"/>
          <w:szCs w:val="24"/>
        </w:rPr>
        <w:tab/>
        <w:t>:</w:t>
      </w:r>
      <w:r w:rsidRPr="00C500F8">
        <w:rPr>
          <w:rFonts w:ascii="Times New Roman" w:hAnsi="Times New Roman" w:cs="Times New Roman"/>
          <w:sz w:val="24"/>
          <w:szCs w:val="24"/>
        </w:rPr>
        <w:tab/>
        <w:t>Muslim</w:t>
      </w:r>
    </w:p>
    <w:p w14:paraId="169405BE" w14:textId="1A65A759" w:rsidR="00E4276D" w:rsidRDefault="00801498" w:rsidP="0047183D">
      <w:pPr>
        <w:spacing w:after="0"/>
        <w:ind w:firstLine="720"/>
        <w:rPr>
          <w:rFonts w:ascii="Times New Roman" w:hAnsi="Times New Roman"/>
          <w:sz w:val="24"/>
          <w:szCs w:val="24"/>
        </w:rPr>
      </w:pPr>
      <w:r w:rsidRPr="00C500F8">
        <w:rPr>
          <w:rFonts w:ascii="Times New Roman" w:hAnsi="Times New Roman"/>
          <w:sz w:val="24"/>
          <w:szCs w:val="24"/>
        </w:rPr>
        <w:t>Father’s Name</w:t>
      </w:r>
      <w:r w:rsidRPr="00C500F8">
        <w:rPr>
          <w:rFonts w:ascii="Times New Roman" w:hAnsi="Times New Roman"/>
          <w:sz w:val="24"/>
          <w:szCs w:val="24"/>
        </w:rPr>
        <w:tab/>
      </w:r>
      <w:r w:rsidRPr="00C500F8">
        <w:rPr>
          <w:rFonts w:ascii="Times New Roman" w:hAnsi="Times New Roman"/>
          <w:sz w:val="24"/>
          <w:szCs w:val="24"/>
        </w:rPr>
        <w:tab/>
        <w:t>:</w:t>
      </w:r>
      <w:r w:rsidRPr="00C500F8">
        <w:rPr>
          <w:rFonts w:ascii="Times New Roman" w:hAnsi="Times New Roman"/>
          <w:sz w:val="24"/>
          <w:szCs w:val="24"/>
        </w:rPr>
        <w:tab/>
        <w:t>Khasim Saida Shaik</w:t>
      </w:r>
    </w:p>
    <w:p w14:paraId="55CD4368" w14:textId="1C170429" w:rsidR="00E4276D" w:rsidRDefault="00E4276D">
      <w:pPr>
        <w:spacing w:after="0"/>
        <w:ind w:firstLine="720"/>
        <w:rPr>
          <w:rFonts w:ascii="Times New Roman" w:hAnsi="Times New Roman"/>
          <w:sz w:val="24"/>
          <w:szCs w:val="24"/>
        </w:rPr>
      </w:pPr>
      <w:r>
        <w:rPr>
          <w:rFonts w:ascii="Times New Roman" w:hAnsi="Times New Roman"/>
          <w:sz w:val="24"/>
          <w:szCs w:val="24"/>
        </w:rPr>
        <w:t>Current CTC               :            3 LPA</w:t>
      </w:r>
    </w:p>
    <w:p w14:paraId="6726AB70" w14:textId="02F1BFA9" w:rsidR="00E4276D" w:rsidRPr="00C500F8" w:rsidRDefault="00E4276D">
      <w:pPr>
        <w:spacing w:after="0"/>
        <w:ind w:firstLine="720"/>
        <w:rPr>
          <w:rFonts w:ascii="Times New Roman" w:hAnsi="Times New Roman"/>
          <w:sz w:val="24"/>
          <w:szCs w:val="24"/>
        </w:rPr>
      </w:pPr>
      <w:r>
        <w:rPr>
          <w:rFonts w:ascii="Times New Roman" w:hAnsi="Times New Roman"/>
          <w:sz w:val="24"/>
          <w:szCs w:val="24"/>
        </w:rPr>
        <w:t>Exp CTC                     :            4</w:t>
      </w:r>
      <w:r w:rsidR="000C75D0">
        <w:rPr>
          <w:rFonts w:ascii="Times New Roman" w:hAnsi="Times New Roman"/>
          <w:sz w:val="24"/>
          <w:szCs w:val="24"/>
        </w:rPr>
        <w:t>.5</w:t>
      </w:r>
      <w:r>
        <w:rPr>
          <w:rFonts w:ascii="Times New Roman" w:hAnsi="Times New Roman"/>
          <w:sz w:val="24"/>
          <w:szCs w:val="24"/>
        </w:rPr>
        <w:t xml:space="preserve"> LPA</w:t>
      </w:r>
    </w:p>
    <w:p w14:paraId="3FF0F851" w14:textId="77777777" w:rsidR="00602B1A" w:rsidRDefault="00602B1A">
      <w:pPr>
        <w:spacing w:after="0" w:line="240" w:lineRule="auto"/>
        <w:rPr>
          <w:rFonts w:ascii="Times New Roman" w:hAnsi="Times New Roman"/>
          <w:b/>
          <w:szCs w:val="24"/>
          <w:highlight w:val="lightGray"/>
        </w:rPr>
      </w:pPr>
    </w:p>
    <w:p w14:paraId="1A731F02" w14:textId="77777777" w:rsidR="00602B1A" w:rsidRDefault="00801498">
      <w:pPr>
        <w:spacing w:after="0" w:line="240" w:lineRule="auto"/>
        <w:rPr>
          <w:rFonts w:ascii="Times New Roman" w:hAnsi="Times New Roman"/>
          <w:b/>
          <w:szCs w:val="24"/>
        </w:rPr>
      </w:pPr>
      <w:r w:rsidRPr="00890685">
        <w:rPr>
          <w:rFonts w:ascii="Times New Roman" w:hAnsi="Times New Roman"/>
          <w:b/>
          <w:sz w:val="24"/>
          <w:szCs w:val="24"/>
          <w:u w:val="single"/>
        </w:rPr>
        <w:t>DECLARATION:</w:t>
      </w:r>
      <w:r>
        <w:rPr>
          <w:rFonts w:ascii="Times New Roman" w:hAnsi="Times New Roman"/>
          <w:b/>
          <w:szCs w:val="24"/>
        </w:rPr>
        <w:t xml:space="preserve"> -</w:t>
      </w:r>
    </w:p>
    <w:p w14:paraId="4D795290" w14:textId="77777777" w:rsidR="00602B1A" w:rsidRDefault="00602B1A">
      <w:pPr>
        <w:spacing w:after="0" w:line="240" w:lineRule="auto"/>
        <w:rPr>
          <w:rFonts w:ascii="Times New Roman" w:hAnsi="Times New Roman"/>
          <w:b/>
          <w:szCs w:val="24"/>
        </w:rPr>
      </w:pPr>
    </w:p>
    <w:p w14:paraId="4261390D" w14:textId="77777777" w:rsidR="00602B1A" w:rsidRPr="00C500F8" w:rsidRDefault="00801498">
      <w:pPr>
        <w:spacing w:after="0" w:line="240" w:lineRule="auto"/>
        <w:ind w:firstLine="720"/>
        <w:rPr>
          <w:rFonts w:ascii="Times New Roman" w:hAnsi="Times New Roman"/>
          <w:sz w:val="24"/>
          <w:szCs w:val="24"/>
        </w:rPr>
      </w:pPr>
      <w:r w:rsidRPr="00C500F8">
        <w:rPr>
          <w:rFonts w:ascii="Times New Roman" w:hAnsi="Times New Roman"/>
          <w:sz w:val="24"/>
          <w:szCs w:val="24"/>
        </w:rPr>
        <w:t>I here that the above all information true to the best of my knowledge and belief.</w:t>
      </w:r>
    </w:p>
    <w:p w14:paraId="26D6804A" w14:textId="77777777" w:rsidR="00602B1A" w:rsidRPr="00C500F8" w:rsidRDefault="00602B1A">
      <w:pPr>
        <w:spacing w:after="0" w:line="240" w:lineRule="auto"/>
        <w:rPr>
          <w:rFonts w:ascii="Times New Roman" w:hAnsi="Times New Roman"/>
          <w:sz w:val="24"/>
          <w:szCs w:val="24"/>
        </w:rPr>
      </w:pPr>
    </w:p>
    <w:p w14:paraId="0E046530" w14:textId="77777777" w:rsidR="00602B1A" w:rsidRPr="00C500F8" w:rsidRDefault="00602B1A">
      <w:pPr>
        <w:spacing w:after="0" w:line="240" w:lineRule="auto"/>
        <w:rPr>
          <w:rFonts w:ascii="Times New Roman" w:hAnsi="Times New Roman"/>
          <w:sz w:val="24"/>
          <w:szCs w:val="24"/>
        </w:rPr>
      </w:pPr>
    </w:p>
    <w:p w14:paraId="59AA8ECB" w14:textId="74DE063F" w:rsidR="00602B1A" w:rsidRPr="00C500F8" w:rsidRDefault="00801498">
      <w:pPr>
        <w:spacing w:after="0" w:line="240" w:lineRule="auto"/>
        <w:rPr>
          <w:rFonts w:ascii="Times New Roman" w:hAnsi="Times New Roman"/>
          <w:sz w:val="24"/>
          <w:szCs w:val="24"/>
        </w:rPr>
      </w:pPr>
      <w:r w:rsidRPr="00C500F8">
        <w:rPr>
          <w:rFonts w:ascii="Times New Roman" w:hAnsi="Times New Roman"/>
          <w:sz w:val="24"/>
          <w:szCs w:val="24"/>
        </w:rPr>
        <w:t xml:space="preserve"> </w:t>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t xml:space="preserve">     </w:t>
      </w:r>
      <w:r w:rsidRPr="00C500F8">
        <w:rPr>
          <w:rFonts w:ascii="Times New Roman" w:hAnsi="Times New Roman"/>
          <w:sz w:val="24"/>
          <w:szCs w:val="24"/>
        </w:rPr>
        <w:tab/>
        <w:t xml:space="preserve">                      Yours Sincerely, </w:t>
      </w:r>
    </w:p>
    <w:p w14:paraId="7F34EFF6" w14:textId="6EBDDB84" w:rsidR="00602B1A" w:rsidRDefault="00801498">
      <w:pPr>
        <w:spacing w:after="0" w:line="240" w:lineRule="auto"/>
        <w:rPr>
          <w:rFonts w:ascii="Times New Roman" w:hAnsi="Times New Roman"/>
          <w:sz w:val="24"/>
          <w:szCs w:val="24"/>
        </w:rPr>
      </w:pPr>
      <w:r w:rsidRPr="00C500F8">
        <w:rPr>
          <w:rFonts w:ascii="Times New Roman" w:hAnsi="Times New Roman"/>
          <w:sz w:val="24"/>
          <w:szCs w:val="24"/>
        </w:rPr>
        <w:t xml:space="preserve">      </w:t>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r>
      <w:r w:rsidRPr="00C500F8">
        <w:rPr>
          <w:rFonts w:ascii="Times New Roman" w:hAnsi="Times New Roman"/>
          <w:sz w:val="24"/>
          <w:szCs w:val="24"/>
        </w:rPr>
        <w:tab/>
        <w:t xml:space="preserve">                      Gouse Basha Shaik</w:t>
      </w:r>
      <w:r w:rsidR="004E65F6">
        <w:rPr>
          <w:rFonts w:ascii="Times New Roman" w:hAnsi="Times New Roman"/>
          <w:sz w:val="24"/>
          <w:szCs w:val="24"/>
        </w:rPr>
        <w:t>,</w:t>
      </w:r>
    </w:p>
    <w:p w14:paraId="3834BA9E" w14:textId="3B6B110F" w:rsidR="004E65F6" w:rsidRPr="00C500F8" w:rsidRDefault="004E65F6" w:rsidP="004E65F6">
      <w:pPr>
        <w:spacing w:after="0" w:line="240" w:lineRule="auto"/>
        <w:jc w:val="center"/>
        <w:rPr>
          <w:rFonts w:ascii="Times New Roman" w:hAnsi="Times New Roman"/>
          <w:sz w:val="24"/>
          <w:szCs w:val="24"/>
        </w:rPr>
      </w:pPr>
      <w:r>
        <w:rPr>
          <w:rStyle w:val="Strong"/>
          <w:rFonts w:ascii="Times New Roman" w:hAnsi="Times New Roman" w:cs="Times New Roman"/>
          <w:b w:val="0"/>
          <w:sz w:val="24"/>
          <w:szCs w:val="24"/>
        </w:rPr>
        <w:t xml:space="preserve">                                                                                                                </w:t>
      </w:r>
      <w:r w:rsidRPr="00CC0D98">
        <w:rPr>
          <w:rStyle w:val="Strong"/>
          <w:rFonts w:ascii="Times New Roman" w:hAnsi="Times New Roman" w:cs="Times New Roman"/>
          <w:b w:val="0"/>
          <w:sz w:val="24"/>
          <w:szCs w:val="24"/>
        </w:rPr>
        <w:t>Mob: +91 9603782823</w:t>
      </w:r>
      <w:r>
        <w:rPr>
          <w:rStyle w:val="Strong"/>
          <w:rFonts w:ascii="Times New Roman" w:hAnsi="Times New Roman" w:cs="Times New Roman"/>
          <w:b w:val="0"/>
          <w:sz w:val="24"/>
          <w:szCs w:val="24"/>
        </w:rPr>
        <w:t>,</w:t>
      </w:r>
    </w:p>
    <w:p w14:paraId="3BC11DD4" w14:textId="121A5135" w:rsidR="00602B1A" w:rsidRPr="003B72C4" w:rsidRDefault="004E65F6" w:rsidP="003B72C4">
      <w:pPr>
        <w:jc w:val="right"/>
        <w:rPr>
          <w:rFonts w:ascii="Times New Roman" w:hAnsi="Times New Roman"/>
          <w:sz w:val="24"/>
          <w:szCs w:val="24"/>
        </w:rPr>
      </w:pPr>
      <w:r>
        <w:rPr>
          <w:rStyle w:val="Strong"/>
          <w:rFonts w:ascii="Times New Roman" w:hAnsi="Times New Roman" w:cs="Times New Roman"/>
          <w:b w:val="0"/>
          <w:sz w:val="24"/>
          <w:szCs w:val="24"/>
        </w:rPr>
        <w:t xml:space="preserve">   </w:t>
      </w:r>
      <w:r w:rsidRPr="00CC0D98">
        <w:rPr>
          <w:rStyle w:val="Strong"/>
          <w:rFonts w:ascii="Times New Roman" w:hAnsi="Times New Roman" w:cs="Times New Roman"/>
          <w:b w:val="0"/>
          <w:sz w:val="24"/>
          <w:szCs w:val="24"/>
        </w:rPr>
        <w:t>bashagouse116@gmail.com</w:t>
      </w:r>
    </w:p>
    <w:sectPr w:rsidR="00602B1A" w:rsidRPr="003B72C4">
      <w:pgSz w:w="12240" w:h="15840"/>
      <w:pgMar w:top="720" w:right="99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7121A8" w14:textId="77777777" w:rsidR="00263468" w:rsidRDefault="00263468">
      <w:pPr>
        <w:spacing w:line="240" w:lineRule="auto"/>
      </w:pPr>
      <w:r>
        <w:separator/>
      </w:r>
    </w:p>
  </w:endnote>
  <w:endnote w:type="continuationSeparator" w:id="0">
    <w:p w14:paraId="6D779D32" w14:textId="77777777" w:rsidR="00263468" w:rsidRDefault="002634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DE0454" w14:textId="77777777" w:rsidR="00263468" w:rsidRDefault="00263468">
      <w:pPr>
        <w:spacing w:after="0" w:line="240" w:lineRule="auto"/>
      </w:pPr>
      <w:r>
        <w:separator/>
      </w:r>
    </w:p>
  </w:footnote>
  <w:footnote w:type="continuationSeparator" w:id="0">
    <w:p w14:paraId="67ECF7DC" w14:textId="77777777" w:rsidR="00263468" w:rsidRDefault="00263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E"/>
    <w:lvl w:ilvl="0">
      <w:start w:val="1"/>
      <w:numFmt w:val="bullet"/>
      <w:lvlText w:val=""/>
      <w:lvlJc w:val="left"/>
      <w:pPr>
        <w:ind w:left="1440" w:hanging="360"/>
      </w:pPr>
      <w:rPr>
        <w:rFonts w:ascii="Wingdings" w:hAnsi="Wingdings" w:hint="default"/>
      </w:rPr>
    </w:lvl>
    <w:lvl w:ilvl="1">
      <w:start w:val="1"/>
      <w:numFmt w:val="bullet"/>
      <w:lvlText w:val="o"/>
      <w:lvlJc w:val="left"/>
      <w:pPr>
        <w:ind w:left="4140" w:hanging="360"/>
      </w:pPr>
      <w:rPr>
        <w:rFonts w:ascii="Courier New" w:hAnsi="Courier New" w:cs="Courier New" w:hint="default"/>
      </w:rPr>
    </w:lvl>
    <w:lvl w:ilvl="2">
      <w:start w:val="1"/>
      <w:numFmt w:val="bullet"/>
      <w:lvlText w:val=""/>
      <w:lvlJc w:val="left"/>
      <w:pPr>
        <w:ind w:left="4860" w:hanging="360"/>
      </w:pPr>
      <w:rPr>
        <w:rFonts w:ascii="Wingdings" w:hAnsi="Wingdings" w:hint="default"/>
      </w:rPr>
    </w:lvl>
    <w:lvl w:ilvl="3">
      <w:start w:val="1"/>
      <w:numFmt w:val="bullet"/>
      <w:lvlText w:val=""/>
      <w:lvlJc w:val="left"/>
      <w:pPr>
        <w:ind w:left="5580" w:hanging="360"/>
      </w:pPr>
      <w:rPr>
        <w:rFonts w:ascii="Symbol" w:hAnsi="Symbol" w:hint="default"/>
      </w:rPr>
    </w:lvl>
    <w:lvl w:ilvl="4">
      <w:start w:val="1"/>
      <w:numFmt w:val="bullet"/>
      <w:lvlText w:val="o"/>
      <w:lvlJc w:val="left"/>
      <w:pPr>
        <w:ind w:left="6300" w:hanging="360"/>
      </w:pPr>
      <w:rPr>
        <w:rFonts w:ascii="Courier New" w:hAnsi="Courier New" w:cs="Courier New" w:hint="default"/>
      </w:rPr>
    </w:lvl>
    <w:lvl w:ilvl="5">
      <w:start w:val="1"/>
      <w:numFmt w:val="bullet"/>
      <w:lvlText w:val=""/>
      <w:lvlJc w:val="left"/>
      <w:pPr>
        <w:ind w:left="7020" w:hanging="360"/>
      </w:pPr>
      <w:rPr>
        <w:rFonts w:ascii="Wingdings" w:hAnsi="Wingdings" w:hint="default"/>
      </w:rPr>
    </w:lvl>
    <w:lvl w:ilvl="6">
      <w:start w:val="1"/>
      <w:numFmt w:val="bullet"/>
      <w:lvlText w:val=""/>
      <w:lvlJc w:val="left"/>
      <w:pPr>
        <w:ind w:left="7740" w:hanging="360"/>
      </w:pPr>
      <w:rPr>
        <w:rFonts w:ascii="Symbol" w:hAnsi="Symbol" w:hint="default"/>
      </w:rPr>
    </w:lvl>
    <w:lvl w:ilvl="7">
      <w:start w:val="1"/>
      <w:numFmt w:val="bullet"/>
      <w:lvlText w:val="o"/>
      <w:lvlJc w:val="left"/>
      <w:pPr>
        <w:ind w:left="8460" w:hanging="360"/>
      </w:pPr>
      <w:rPr>
        <w:rFonts w:ascii="Courier New" w:hAnsi="Courier New" w:cs="Courier New" w:hint="default"/>
      </w:rPr>
    </w:lvl>
    <w:lvl w:ilvl="8">
      <w:start w:val="1"/>
      <w:numFmt w:val="bullet"/>
      <w:lvlText w:val=""/>
      <w:lvlJc w:val="left"/>
      <w:pPr>
        <w:ind w:left="9180" w:hanging="360"/>
      </w:pPr>
      <w:rPr>
        <w:rFonts w:ascii="Wingdings" w:hAnsi="Wingdings" w:hint="default"/>
      </w:rPr>
    </w:lvl>
  </w:abstractNum>
  <w:abstractNum w:abstractNumId="1" w15:restartNumberingAfterBreak="0">
    <w:nsid w:val="0000000B"/>
    <w:multiLevelType w:val="multilevel"/>
    <w:tmpl w:val="0000000B"/>
    <w:lvl w:ilvl="0">
      <w:start w:val="1"/>
      <w:numFmt w:val="bullet"/>
      <w:lvlText w:val=""/>
      <w:lvlJc w:val="left"/>
      <w:pPr>
        <w:ind w:left="135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E"/>
    <w:multiLevelType w:val="multilevel"/>
    <w:tmpl w:val="0000000E"/>
    <w:lvl w:ilvl="0">
      <w:start w:val="1"/>
      <w:numFmt w:val="bullet"/>
      <w:lvlText w:val=""/>
      <w:lvlJc w:val="left"/>
      <w:pPr>
        <w:ind w:left="1440" w:hanging="360"/>
      </w:pPr>
      <w:rPr>
        <w:rFonts w:ascii="Wingdings" w:hAnsi="Wingdings" w:hint="default"/>
      </w:rPr>
    </w:lvl>
    <w:lvl w:ilvl="1">
      <w:start w:val="1"/>
      <w:numFmt w:val="bullet"/>
      <w:lvlText w:val="o"/>
      <w:lvlJc w:val="left"/>
      <w:pPr>
        <w:ind w:left="4140" w:hanging="360"/>
      </w:pPr>
      <w:rPr>
        <w:rFonts w:ascii="Courier New" w:hAnsi="Courier New" w:cs="Courier New" w:hint="default"/>
      </w:rPr>
    </w:lvl>
    <w:lvl w:ilvl="2">
      <w:start w:val="1"/>
      <w:numFmt w:val="bullet"/>
      <w:lvlText w:val=""/>
      <w:lvlJc w:val="left"/>
      <w:pPr>
        <w:ind w:left="4860" w:hanging="360"/>
      </w:pPr>
      <w:rPr>
        <w:rFonts w:ascii="Wingdings" w:hAnsi="Wingdings" w:hint="default"/>
      </w:rPr>
    </w:lvl>
    <w:lvl w:ilvl="3">
      <w:start w:val="1"/>
      <w:numFmt w:val="bullet"/>
      <w:lvlText w:val=""/>
      <w:lvlJc w:val="left"/>
      <w:pPr>
        <w:ind w:left="5580" w:hanging="360"/>
      </w:pPr>
      <w:rPr>
        <w:rFonts w:ascii="Symbol" w:hAnsi="Symbol" w:hint="default"/>
      </w:rPr>
    </w:lvl>
    <w:lvl w:ilvl="4">
      <w:start w:val="1"/>
      <w:numFmt w:val="bullet"/>
      <w:lvlText w:val="o"/>
      <w:lvlJc w:val="left"/>
      <w:pPr>
        <w:ind w:left="6300" w:hanging="360"/>
      </w:pPr>
      <w:rPr>
        <w:rFonts w:ascii="Courier New" w:hAnsi="Courier New" w:cs="Courier New" w:hint="default"/>
      </w:rPr>
    </w:lvl>
    <w:lvl w:ilvl="5">
      <w:start w:val="1"/>
      <w:numFmt w:val="bullet"/>
      <w:lvlText w:val=""/>
      <w:lvlJc w:val="left"/>
      <w:pPr>
        <w:ind w:left="7020" w:hanging="360"/>
      </w:pPr>
      <w:rPr>
        <w:rFonts w:ascii="Wingdings" w:hAnsi="Wingdings" w:hint="default"/>
      </w:rPr>
    </w:lvl>
    <w:lvl w:ilvl="6">
      <w:start w:val="1"/>
      <w:numFmt w:val="bullet"/>
      <w:lvlText w:val=""/>
      <w:lvlJc w:val="left"/>
      <w:pPr>
        <w:ind w:left="7740" w:hanging="360"/>
      </w:pPr>
      <w:rPr>
        <w:rFonts w:ascii="Symbol" w:hAnsi="Symbol" w:hint="default"/>
      </w:rPr>
    </w:lvl>
    <w:lvl w:ilvl="7">
      <w:start w:val="1"/>
      <w:numFmt w:val="bullet"/>
      <w:lvlText w:val="o"/>
      <w:lvlJc w:val="left"/>
      <w:pPr>
        <w:ind w:left="8460" w:hanging="360"/>
      </w:pPr>
      <w:rPr>
        <w:rFonts w:ascii="Courier New" w:hAnsi="Courier New" w:cs="Courier New" w:hint="default"/>
      </w:rPr>
    </w:lvl>
    <w:lvl w:ilvl="8">
      <w:start w:val="1"/>
      <w:numFmt w:val="bullet"/>
      <w:lvlText w:val=""/>
      <w:lvlJc w:val="left"/>
      <w:pPr>
        <w:ind w:left="9180" w:hanging="360"/>
      </w:pPr>
      <w:rPr>
        <w:rFonts w:ascii="Wingdings" w:hAnsi="Wingdings" w:hint="default"/>
      </w:rPr>
    </w:lvl>
  </w:abstractNum>
  <w:abstractNum w:abstractNumId="3" w15:restartNumberingAfterBreak="0">
    <w:nsid w:val="0000000F"/>
    <w:multiLevelType w:val="multilevel"/>
    <w:tmpl w:val="0000000F"/>
    <w:lvl w:ilvl="0">
      <w:start w:val="1"/>
      <w:numFmt w:val="bullet"/>
      <w:lvlText w:val=""/>
      <w:lvlJc w:val="left"/>
      <w:pPr>
        <w:tabs>
          <w:tab w:val="left" w:pos="1440"/>
        </w:tabs>
        <w:ind w:left="1440" w:hanging="360"/>
      </w:pPr>
      <w:rPr>
        <w:rFonts w:ascii="Wingdings" w:hAnsi="Wingdings"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4" w15:restartNumberingAfterBreak="0">
    <w:nsid w:val="00000010"/>
    <w:multiLevelType w:val="multilevel"/>
    <w:tmpl w:val="00000010"/>
    <w:lvl w:ilvl="0">
      <w:start w:val="1"/>
      <w:numFmt w:val="bullet"/>
      <w:lvlText w:val=""/>
      <w:lvlJc w:val="left"/>
      <w:pPr>
        <w:tabs>
          <w:tab w:val="left" w:pos="1440"/>
        </w:tabs>
        <w:ind w:left="1440" w:hanging="360"/>
      </w:pPr>
      <w:rPr>
        <w:rFonts w:ascii="Wingdings" w:hAnsi="Wingdings"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D5E"/>
    <w:rsid w:val="00005D5E"/>
    <w:rsid w:val="00012D14"/>
    <w:rsid w:val="000150C8"/>
    <w:rsid w:val="00022C00"/>
    <w:rsid w:val="000247CE"/>
    <w:rsid w:val="000267B7"/>
    <w:rsid w:val="000548DC"/>
    <w:rsid w:val="00061BB9"/>
    <w:rsid w:val="0008638B"/>
    <w:rsid w:val="000936DF"/>
    <w:rsid w:val="000A5CD2"/>
    <w:rsid w:val="000C30F6"/>
    <w:rsid w:val="000C5D3E"/>
    <w:rsid w:val="000C75D0"/>
    <w:rsid w:val="000E5BE5"/>
    <w:rsid w:val="000E78AC"/>
    <w:rsid w:val="0010036E"/>
    <w:rsid w:val="001022ED"/>
    <w:rsid w:val="00133742"/>
    <w:rsid w:val="00152478"/>
    <w:rsid w:val="001A59D5"/>
    <w:rsid w:val="001C62CE"/>
    <w:rsid w:val="001F0BBB"/>
    <w:rsid w:val="001F5CF3"/>
    <w:rsid w:val="002002A9"/>
    <w:rsid w:val="00231807"/>
    <w:rsid w:val="002401C7"/>
    <w:rsid w:val="00251F47"/>
    <w:rsid w:val="00263468"/>
    <w:rsid w:val="00306C51"/>
    <w:rsid w:val="00307E83"/>
    <w:rsid w:val="00311EC7"/>
    <w:rsid w:val="00325AAC"/>
    <w:rsid w:val="00334394"/>
    <w:rsid w:val="00342DE8"/>
    <w:rsid w:val="003612EE"/>
    <w:rsid w:val="003B72C4"/>
    <w:rsid w:val="003C5617"/>
    <w:rsid w:val="003D42B5"/>
    <w:rsid w:val="003D5AA2"/>
    <w:rsid w:val="003F54EB"/>
    <w:rsid w:val="00400118"/>
    <w:rsid w:val="00422E36"/>
    <w:rsid w:val="00446932"/>
    <w:rsid w:val="0047183D"/>
    <w:rsid w:val="00493203"/>
    <w:rsid w:val="00496BAB"/>
    <w:rsid w:val="004D1BDF"/>
    <w:rsid w:val="004E65F6"/>
    <w:rsid w:val="004F1E95"/>
    <w:rsid w:val="005108A7"/>
    <w:rsid w:val="00517C60"/>
    <w:rsid w:val="00517D11"/>
    <w:rsid w:val="00543891"/>
    <w:rsid w:val="005476A6"/>
    <w:rsid w:val="00551992"/>
    <w:rsid w:val="0057477D"/>
    <w:rsid w:val="00576731"/>
    <w:rsid w:val="0057753A"/>
    <w:rsid w:val="005A4437"/>
    <w:rsid w:val="005E5E00"/>
    <w:rsid w:val="00602B1A"/>
    <w:rsid w:val="00607C6F"/>
    <w:rsid w:val="006321F5"/>
    <w:rsid w:val="006572FA"/>
    <w:rsid w:val="00696E51"/>
    <w:rsid w:val="006B27CB"/>
    <w:rsid w:val="006D3EAF"/>
    <w:rsid w:val="006D7918"/>
    <w:rsid w:val="006E06ED"/>
    <w:rsid w:val="00716D90"/>
    <w:rsid w:val="007341CC"/>
    <w:rsid w:val="0076123E"/>
    <w:rsid w:val="007701BB"/>
    <w:rsid w:val="00785410"/>
    <w:rsid w:val="00786F55"/>
    <w:rsid w:val="007A3FB0"/>
    <w:rsid w:val="007B3619"/>
    <w:rsid w:val="007E7AEA"/>
    <w:rsid w:val="00801498"/>
    <w:rsid w:val="00814BFE"/>
    <w:rsid w:val="00831516"/>
    <w:rsid w:val="00890685"/>
    <w:rsid w:val="008A4B51"/>
    <w:rsid w:val="008B0EAC"/>
    <w:rsid w:val="008C191A"/>
    <w:rsid w:val="008F487E"/>
    <w:rsid w:val="008F6698"/>
    <w:rsid w:val="00932FA3"/>
    <w:rsid w:val="00935EE0"/>
    <w:rsid w:val="00957753"/>
    <w:rsid w:val="00975815"/>
    <w:rsid w:val="00982B32"/>
    <w:rsid w:val="009E60D0"/>
    <w:rsid w:val="00A01C88"/>
    <w:rsid w:val="00A17106"/>
    <w:rsid w:val="00AA006D"/>
    <w:rsid w:val="00AE6440"/>
    <w:rsid w:val="00B07C99"/>
    <w:rsid w:val="00B14F29"/>
    <w:rsid w:val="00B26A4D"/>
    <w:rsid w:val="00B44AE1"/>
    <w:rsid w:val="00B65F0F"/>
    <w:rsid w:val="00B66B62"/>
    <w:rsid w:val="00B7600C"/>
    <w:rsid w:val="00B9795A"/>
    <w:rsid w:val="00BC1C6C"/>
    <w:rsid w:val="00C02EF7"/>
    <w:rsid w:val="00C17D1F"/>
    <w:rsid w:val="00C242B6"/>
    <w:rsid w:val="00C32B87"/>
    <w:rsid w:val="00C42925"/>
    <w:rsid w:val="00C43F00"/>
    <w:rsid w:val="00C500F8"/>
    <w:rsid w:val="00CC0D98"/>
    <w:rsid w:val="00CE2EC6"/>
    <w:rsid w:val="00D162FD"/>
    <w:rsid w:val="00D20420"/>
    <w:rsid w:val="00D6298B"/>
    <w:rsid w:val="00D765E8"/>
    <w:rsid w:val="00D920FA"/>
    <w:rsid w:val="00DA3218"/>
    <w:rsid w:val="00DB4AEC"/>
    <w:rsid w:val="00DB6082"/>
    <w:rsid w:val="00DB6EA9"/>
    <w:rsid w:val="00DC5B7E"/>
    <w:rsid w:val="00DD1912"/>
    <w:rsid w:val="00E4276D"/>
    <w:rsid w:val="00E53145"/>
    <w:rsid w:val="00E63C86"/>
    <w:rsid w:val="00EA037A"/>
    <w:rsid w:val="00EA2C8A"/>
    <w:rsid w:val="00EA3F1C"/>
    <w:rsid w:val="00EA5B1F"/>
    <w:rsid w:val="00ED2CB4"/>
    <w:rsid w:val="00F106B4"/>
    <w:rsid w:val="00F23F5B"/>
    <w:rsid w:val="00F3546C"/>
    <w:rsid w:val="00F547B7"/>
    <w:rsid w:val="00F571F9"/>
    <w:rsid w:val="00F741F9"/>
    <w:rsid w:val="00FC5FBB"/>
    <w:rsid w:val="00FD33C7"/>
    <w:rsid w:val="00FF77FA"/>
    <w:rsid w:val="03B55F21"/>
    <w:rsid w:val="04F626B9"/>
    <w:rsid w:val="054C3972"/>
    <w:rsid w:val="10C57072"/>
    <w:rsid w:val="14823897"/>
    <w:rsid w:val="17DA04FA"/>
    <w:rsid w:val="1A0E0CAE"/>
    <w:rsid w:val="1DA60C69"/>
    <w:rsid w:val="1DDE55D3"/>
    <w:rsid w:val="202C23BE"/>
    <w:rsid w:val="20A36B08"/>
    <w:rsid w:val="23A3023D"/>
    <w:rsid w:val="333E0D8B"/>
    <w:rsid w:val="33EB2BC0"/>
    <w:rsid w:val="34630DA3"/>
    <w:rsid w:val="34C24EF3"/>
    <w:rsid w:val="35E0059B"/>
    <w:rsid w:val="393F43A1"/>
    <w:rsid w:val="3A6861C2"/>
    <w:rsid w:val="3CD41127"/>
    <w:rsid w:val="40680841"/>
    <w:rsid w:val="43503C84"/>
    <w:rsid w:val="49633CA3"/>
    <w:rsid w:val="4ACF7C2A"/>
    <w:rsid w:val="4D570691"/>
    <w:rsid w:val="52C5787E"/>
    <w:rsid w:val="5C1D052C"/>
    <w:rsid w:val="63601C6C"/>
    <w:rsid w:val="6471247C"/>
    <w:rsid w:val="653B3782"/>
    <w:rsid w:val="694152EF"/>
    <w:rsid w:val="6948756A"/>
    <w:rsid w:val="6BE42FF8"/>
    <w:rsid w:val="6CBF482E"/>
    <w:rsid w:val="6EC06A8C"/>
    <w:rsid w:val="6F820102"/>
    <w:rsid w:val="70634F09"/>
    <w:rsid w:val="722E5F25"/>
    <w:rsid w:val="735A1CD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B159"/>
  <w15:docId w15:val="{18B18433-113B-4C7F-B34E-1C741D1AB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qFormat/>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qFormat/>
    <w:pPr>
      <w:spacing w:before="200" w:after="0" w:line="271" w:lineRule="auto"/>
      <w:outlineLvl w:val="2"/>
    </w:pPr>
    <w:rPr>
      <w:rFonts w:ascii="Cambria" w:hAnsi="Cambria"/>
      <w:b/>
      <w:bCs/>
    </w:rPr>
  </w:style>
  <w:style w:type="paragraph" w:styleId="Heading4">
    <w:name w:val="heading 4"/>
    <w:basedOn w:val="Normal"/>
    <w:next w:val="Normal"/>
    <w:link w:val="Heading4Char"/>
    <w:uiPriority w:val="9"/>
    <w:qFormat/>
    <w:pPr>
      <w:spacing w:before="200" w:after="0"/>
      <w:outlineLvl w:val="3"/>
    </w:pPr>
    <w:rPr>
      <w:rFonts w:ascii="Cambria" w:hAnsi="Cambria"/>
      <w:b/>
      <w:bCs/>
      <w:i/>
      <w:iCs/>
    </w:rPr>
  </w:style>
  <w:style w:type="paragraph" w:styleId="Heading5">
    <w:name w:val="heading 5"/>
    <w:basedOn w:val="Normal"/>
    <w:next w:val="Normal"/>
    <w:link w:val="Heading5Char"/>
    <w:uiPriority w:val="9"/>
    <w:qFormat/>
    <w:pPr>
      <w:spacing w:before="200" w:after="0"/>
      <w:outlineLvl w:val="4"/>
    </w:pPr>
    <w:rPr>
      <w:rFonts w:ascii="Cambria" w:hAnsi="Cambria"/>
      <w:b/>
      <w:bCs/>
      <w:color w:val="7F7F7F"/>
    </w:rPr>
  </w:style>
  <w:style w:type="paragraph" w:styleId="Heading6">
    <w:name w:val="heading 6"/>
    <w:basedOn w:val="Normal"/>
    <w:next w:val="Normal"/>
    <w:link w:val="Heading6Char"/>
    <w:uiPriority w:val="9"/>
    <w:qFormat/>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qFormat/>
    <w:pPr>
      <w:spacing w:after="0"/>
      <w:outlineLvl w:val="6"/>
    </w:pPr>
    <w:rPr>
      <w:rFonts w:ascii="Cambria" w:hAnsi="Cambria"/>
      <w:i/>
      <w:iCs/>
    </w:rPr>
  </w:style>
  <w:style w:type="paragraph" w:styleId="Heading8">
    <w:name w:val="heading 8"/>
    <w:basedOn w:val="Normal"/>
    <w:next w:val="Normal"/>
    <w:link w:val="Heading8Char"/>
    <w:uiPriority w:val="9"/>
    <w:qFormat/>
    <w:pPr>
      <w:spacing w:after="0"/>
      <w:outlineLvl w:val="7"/>
    </w:pPr>
    <w:rPr>
      <w:rFonts w:ascii="Cambria" w:hAnsi="Cambria"/>
      <w:sz w:val="20"/>
      <w:szCs w:val="20"/>
    </w:rPr>
  </w:style>
  <w:style w:type="paragraph" w:styleId="Heading9">
    <w:name w:val="heading 9"/>
    <w:basedOn w:val="Normal"/>
    <w:next w:val="Normal"/>
    <w:link w:val="Heading9Char"/>
    <w:uiPriority w:val="9"/>
    <w:qFormat/>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b/>
      <w:bCs/>
      <w:i/>
      <w:iCs/>
      <w:spacing w:val="10"/>
      <w:shd w:val="clear" w:color="auto" w:fill="auto"/>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0"/>
    </w:pPr>
    <w:rPr>
      <w:rFonts w:ascii="Cambria" w:hAnsi="Cambria"/>
      <w:i/>
      <w:iCs/>
      <w:spacing w:val="13"/>
      <w:sz w:val="24"/>
      <w:szCs w:val="2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pBdr>
        <w:bottom w:val="single" w:sz="4" w:space="1" w:color="auto"/>
      </w:pBdr>
      <w:spacing w:line="240" w:lineRule="auto"/>
      <w:contextualSpacing/>
    </w:pPr>
    <w:rPr>
      <w:rFonts w:ascii="Cambria" w:hAnsi="Cambria"/>
      <w:spacing w:val="5"/>
      <w:sz w:val="52"/>
      <w:szCs w:val="52"/>
    </w:rPr>
  </w:style>
  <w:style w:type="paragraph" w:styleId="ListParagraph">
    <w:name w:val="List Paragraph"/>
    <w:basedOn w:val="Normal"/>
    <w:uiPriority w:val="34"/>
    <w:qFormat/>
    <w:pPr>
      <w:ind w:left="720"/>
      <w:contextualSpacing/>
    </w:pPr>
  </w:style>
  <w:style w:type="character" w:customStyle="1" w:styleId="BookTitle1">
    <w:name w:val="Book Title1"/>
    <w:uiPriority w:val="33"/>
    <w:qFormat/>
    <w:rPr>
      <w:i/>
      <w:iCs/>
      <w:smallCaps/>
      <w:spacing w:val="5"/>
    </w:rPr>
  </w:style>
  <w:style w:type="character" w:customStyle="1" w:styleId="IntenseEmphasis1">
    <w:name w:val="Intense Emphasis1"/>
    <w:uiPriority w:val="21"/>
    <w:qFormat/>
    <w:rPr>
      <w:b/>
      <w:bCs/>
    </w:rPr>
  </w:style>
  <w:style w:type="character" w:customStyle="1" w:styleId="Heading1Char">
    <w:name w:val="Heading 1 Char"/>
    <w:basedOn w:val="DefaultParagraphFont"/>
    <w:link w:val="Heading1"/>
    <w:uiPriority w:val="9"/>
    <w:rPr>
      <w:rFonts w:ascii="Cambria" w:eastAsia="SimSun" w:hAnsi="Cambria" w:cs="SimSun"/>
      <w:b/>
      <w:bCs/>
      <w:sz w:val="28"/>
      <w:szCs w:val="28"/>
    </w:rPr>
  </w:style>
  <w:style w:type="character" w:customStyle="1" w:styleId="Heading2Char">
    <w:name w:val="Heading 2 Char"/>
    <w:basedOn w:val="DefaultParagraphFont"/>
    <w:link w:val="Heading2"/>
    <w:uiPriority w:val="9"/>
    <w:rPr>
      <w:rFonts w:ascii="Cambria" w:eastAsia="SimSun" w:hAnsi="Cambria" w:cs="SimSun"/>
      <w:b/>
      <w:bCs/>
      <w:sz w:val="26"/>
      <w:szCs w:val="26"/>
    </w:rPr>
  </w:style>
  <w:style w:type="character" w:customStyle="1" w:styleId="Heading3Char">
    <w:name w:val="Heading 3 Char"/>
    <w:basedOn w:val="DefaultParagraphFont"/>
    <w:link w:val="Heading3"/>
    <w:uiPriority w:val="9"/>
    <w:rPr>
      <w:rFonts w:ascii="Cambria" w:eastAsia="SimSun" w:hAnsi="Cambria" w:cs="SimSun"/>
      <w:b/>
      <w:bCs/>
    </w:rPr>
  </w:style>
  <w:style w:type="character" w:customStyle="1" w:styleId="Heading4Char">
    <w:name w:val="Heading 4 Char"/>
    <w:basedOn w:val="DefaultParagraphFont"/>
    <w:link w:val="Heading4"/>
    <w:uiPriority w:val="9"/>
    <w:rPr>
      <w:rFonts w:ascii="Cambria" w:eastAsia="SimSun" w:hAnsi="Cambria" w:cs="SimSun"/>
      <w:b/>
      <w:bCs/>
      <w:i/>
      <w:iCs/>
    </w:rPr>
  </w:style>
  <w:style w:type="character" w:customStyle="1" w:styleId="Heading5Char">
    <w:name w:val="Heading 5 Char"/>
    <w:basedOn w:val="DefaultParagraphFont"/>
    <w:link w:val="Heading5"/>
    <w:uiPriority w:val="9"/>
    <w:rPr>
      <w:rFonts w:ascii="Cambria" w:eastAsia="SimSun" w:hAnsi="Cambria" w:cs="SimSun"/>
      <w:b/>
      <w:bCs/>
      <w:color w:val="7F7F7F"/>
    </w:rPr>
  </w:style>
  <w:style w:type="character" w:customStyle="1" w:styleId="Heading6Char">
    <w:name w:val="Heading 6 Char"/>
    <w:basedOn w:val="DefaultParagraphFont"/>
    <w:link w:val="Heading6"/>
    <w:uiPriority w:val="9"/>
    <w:rPr>
      <w:rFonts w:ascii="Cambria" w:eastAsia="SimSun" w:hAnsi="Cambria" w:cs="SimSun"/>
      <w:b/>
      <w:bCs/>
      <w:i/>
      <w:iCs/>
      <w:color w:val="7F7F7F"/>
    </w:rPr>
  </w:style>
  <w:style w:type="character" w:customStyle="1" w:styleId="Heading7Char">
    <w:name w:val="Heading 7 Char"/>
    <w:basedOn w:val="DefaultParagraphFont"/>
    <w:link w:val="Heading7"/>
    <w:uiPriority w:val="9"/>
    <w:rPr>
      <w:rFonts w:ascii="Cambria" w:eastAsia="SimSun" w:hAnsi="Cambria" w:cs="SimSun"/>
      <w:i/>
      <w:iCs/>
    </w:rPr>
  </w:style>
  <w:style w:type="character" w:customStyle="1" w:styleId="Heading8Char">
    <w:name w:val="Heading 8 Char"/>
    <w:basedOn w:val="DefaultParagraphFont"/>
    <w:link w:val="Heading8"/>
    <w:uiPriority w:val="9"/>
    <w:rPr>
      <w:rFonts w:ascii="Cambria" w:eastAsia="SimSun" w:hAnsi="Cambria" w:cs="SimSun"/>
      <w:sz w:val="20"/>
      <w:szCs w:val="20"/>
    </w:rPr>
  </w:style>
  <w:style w:type="character" w:customStyle="1" w:styleId="Heading9Char">
    <w:name w:val="Heading 9 Char"/>
    <w:basedOn w:val="DefaultParagraphFont"/>
    <w:link w:val="Heading9"/>
    <w:uiPriority w:val="9"/>
    <w:rPr>
      <w:rFonts w:ascii="Cambria" w:eastAsia="SimSun" w:hAnsi="Cambria" w:cs="SimSun"/>
      <w:i/>
      <w:iCs/>
      <w:spacing w:val="5"/>
      <w:sz w:val="20"/>
      <w:szCs w:val="20"/>
    </w:rPr>
  </w:style>
  <w:style w:type="character" w:customStyle="1" w:styleId="TitleChar">
    <w:name w:val="Title Char"/>
    <w:basedOn w:val="DefaultParagraphFont"/>
    <w:link w:val="Title"/>
    <w:uiPriority w:val="10"/>
    <w:qFormat/>
    <w:rPr>
      <w:rFonts w:ascii="Cambria" w:eastAsia="SimSun" w:hAnsi="Cambria" w:cs="SimSun"/>
      <w:spacing w:val="5"/>
      <w:sz w:val="52"/>
      <w:szCs w:val="52"/>
    </w:rPr>
  </w:style>
  <w:style w:type="character" w:customStyle="1" w:styleId="SubtitleChar">
    <w:name w:val="Subtitle Char"/>
    <w:basedOn w:val="DefaultParagraphFont"/>
    <w:link w:val="Subtitle"/>
    <w:uiPriority w:val="11"/>
    <w:rPr>
      <w:rFonts w:ascii="Cambria" w:eastAsia="SimSun" w:hAnsi="Cambria" w:cs="SimSun"/>
      <w:i/>
      <w:iCs/>
      <w:spacing w:val="13"/>
      <w:sz w:val="24"/>
      <w:szCs w:val="24"/>
    </w:rPr>
  </w:style>
  <w:style w:type="paragraph" w:styleId="NoSpacing">
    <w:name w:val="No Spacing"/>
    <w:basedOn w:val="Normal"/>
    <w:uiPriority w:val="1"/>
    <w:qFormat/>
    <w:pPr>
      <w:spacing w:after="0" w:line="240" w:lineRule="auto"/>
    </w:pPr>
  </w:style>
  <w:style w:type="paragraph" w:styleId="Quote">
    <w:name w:val="Quote"/>
    <w:basedOn w:val="Normal"/>
    <w:next w:val="Normal"/>
    <w:link w:val="QuoteChar"/>
    <w:uiPriority w:val="29"/>
    <w:qFormat/>
    <w:pPr>
      <w:spacing w:before="200" w:after="0"/>
      <w:ind w:left="360" w:right="360"/>
    </w:pPr>
    <w:rPr>
      <w:i/>
      <w:iCs/>
    </w:rPr>
  </w:style>
  <w:style w:type="character" w:customStyle="1" w:styleId="QuoteChar">
    <w:name w:val="Quote Char"/>
    <w:basedOn w:val="DefaultParagraphFont"/>
    <w:link w:val="Quote"/>
    <w:uiPriority w:val="29"/>
    <w:rPr>
      <w:i/>
      <w:iCs/>
    </w:rPr>
  </w:style>
  <w:style w:type="paragraph" w:styleId="IntenseQuote">
    <w:name w:val="Intense Quote"/>
    <w:basedOn w:val="Normal"/>
    <w:next w:val="Normal"/>
    <w:link w:val="IntenseQuoteChar"/>
    <w:uiPriority w:val="30"/>
    <w:qFormat/>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Pr>
      <w:b/>
      <w:bCs/>
      <w:i/>
      <w:iCs/>
    </w:rPr>
  </w:style>
  <w:style w:type="character" w:customStyle="1" w:styleId="SubtleEmphasis1">
    <w:name w:val="Subtle Emphasis1"/>
    <w:uiPriority w:val="19"/>
    <w:qFormat/>
    <w:rPr>
      <w:i/>
      <w:iCs/>
    </w:rPr>
  </w:style>
  <w:style w:type="character" w:customStyle="1" w:styleId="SubtleReference1">
    <w:name w:val="Subtle Reference1"/>
    <w:uiPriority w:val="31"/>
    <w:qFormat/>
    <w:rPr>
      <w:smallCaps/>
    </w:rPr>
  </w:style>
  <w:style w:type="character" w:customStyle="1" w:styleId="IntenseReference1">
    <w:name w:val="Intense Reference1"/>
    <w:uiPriority w:val="32"/>
    <w:qFormat/>
    <w:rPr>
      <w:smallCaps/>
      <w:spacing w:val="5"/>
      <w:u w:val="single"/>
    </w:rPr>
  </w:style>
  <w:style w:type="paragraph" w:customStyle="1" w:styleId="TOCHeading1">
    <w:name w:val="TOC Heading1"/>
    <w:basedOn w:val="Heading1"/>
    <w:next w:val="Normal"/>
    <w:uiPriority w:val="39"/>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15D79B2F-B756-421C-B4DF-55F0C69F589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Mondelēz International</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Muthu</dc:creator>
  <cp:lastModifiedBy>SHAIK, BASHA G</cp:lastModifiedBy>
  <cp:revision>189</cp:revision>
  <cp:lastPrinted>2017-04-14T14:50:00Z</cp:lastPrinted>
  <dcterms:created xsi:type="dcterms:W3CDTF">2018-08-25T21:35:00Z</dcterms:created>
  <dcterms:modified xsi:type="dcterms:W3CDTF">2022-02-13T01:45:00Z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1033-11.2.0.9967</vt:lpwstr>
  </property>
</Properties>
</file>