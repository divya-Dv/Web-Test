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48B97" w14:textId="77777777" w:rsidR="00602B1A" w:rsidRPr="00CC0D98" w:rsidRDefault="00801498">
      <w:pPr>
        <w:spacing w:after="0" w:line="240" w:lineRule="auto"/>
        <w:rPr>
          <w:rFonts w:ascii="Times New Roman" w:hAnsi="Times New Roman" w:cs="Times New Roman"/>
          <w:b/>
          <w:sz w:val="24"/>
          <w:szCs w:val="24"/>
        </w:rPr>
      </w:pPr>
      <w:r w:rsidRPr="00C500F8">
        <w:rPr>
          <w:b/>
          <w:sz w:val="26"/>
          <w:szCs w:val="26"/>
        </w:rPr>
        <w:t>Gouse Basha Shaik</w:t>
      </w:r>
      <w:r w:rsidRPr="00C500F8">
        <w:rPr>
          <w:b/>
          <w:sz w:val="26"/>
          <w:szCs w:val="26"/>
        </w:rPr>
        <w:tab/>
      </w:r>
      <w:r>
        <w:rPr>
          <w:b/>
          <w:sz w:val="24"/>
        </w:rPr>
        <w:tab/>
      </w:r>
      <w:r>
        <w:rPr>
          <w:b/>
          <w:sz w:val="24"/>
        </w:rPr>
        <w:tab/>
      </w:r>
      <w:r>
        <w:rPr>
          <w:b/>
          <w:sz w:val="24"/>
        </w:rPr>
        <w:tab/>
      </w:r>
      <w:r>
        <w:rPr>
          <w:b/>
          <w:sz w:val="24"/>
        </w:rPr>
        <w:tab/>
      </w:r>
      <w:r>
        <w:rPr>
          <w:b/>
          <w:sz w:val="24"/>
        </w:rPr>
        <w:tab/>
      </w:r>
      <w:r w:rsidRPr="00CC0D98">
        <w:rPr>
          <w:rStyle w:val="Strong"/>
          <w:rFonts w:ascii="Times New Roman" w:hAnsi="Times New Roman" w:cs="Times New Roman"/>
          <w:b w:val="0"/>
          <w:sz w:val="24"/>
          <w:szCs w:val="24"/>
        </w:rPr>
        <w:t>Email</w:t>
      </w:r>
      <w:r w:rsidRPr="00CC0D98">
        <w:rPr>
          <w:rStyle w:val="Strong"/>
          <w:rFonts w:ascii="Times New Roman" w:hAnsi="Times New Roman" w:cs="Times New Roman"/>
          <w:b w:val="0"/>
          <w:sz w:val="24"/>
          <w:szCs w:val="24"/>
        </w:rPr>
        <w:tab/>
        <w:t>: bashagouse116@gmail.com</w:t>
      </w:r>
    </w:p>
    <w:p w14:paraId="55DBCD1C" w14:textId="77777777" w:rsidR="00602B1A" w:rsidRPr="00CC0D98" w:rsidRDefault="00801498">
      <w:pPr>
        <w:spacing w:after="0" w:line="240" w:lineRule="auto"/>
        <w:rPr>
          <w:rStyle w:val="Strong"/>
          <w:rFonts w:ascii="Times New Roman" w:hAnsi="Times New Roman" w:cs="Times New Roman"/>
          <w:b w:val="0"/>
          <w:sz w:val="24"/>
          <w:szCs w:val="24"/>
        </w:rPr>
      </w:pPr>
      <w:r w:rsidRPr="00CC0D98">
        <w:rPr>
          <w:rStyle w:val="BookTitle1"/>
          <w:rFonts w:ascii="Times New Roman" w:hAnsi="Times New Roman" w:cs="Times New Roman"/>
          <w:i w:val="0"/>
          <w:sz w:val="24"/>
          <w:szCs w:val="24"/>
        </w:rPr>
        <w:t>H.no 3-28,</w:t>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00CC0D98" w:rsidRPr="00CC0D98">
        <w:rPr>
          <w:rStyle w:val="Strong"/>
          <w:rFonts w:ascii="Times New Roman" w:hAnsi="Times New Roman" w:cs="Times New Roman"/>
          <w:b w:val="0"/>
          <w:sz w:val="24"/>
          <w:szCs w:val="24"/>
        </w:rPr>
        <w:t>Mobil:</w:t>
      </w:r>
      <w:r w:rsidRPr="00CC0D98">
        <w:rPr>
          <w:rStyle w:val="Strong"/>
          <w:rFonts w:ascii="Times New Roman" w:hAnsi="Times New Roman" w:cs="Times New Roman"/>
          <w:b w:val="0"/>
          <w:sz w:val="24"/>
          <w:szCs w:val="24"/>
        </w:rPr>
        <w:t xml:space="preserve"> +91 9603782823</w:t>
      </w:r>
    </w:p>
    <w:p w14:paraId="06B5119A" w14:textId="77777777" w:rsidR="00DA666C" w:rsidRDefault="00801498">
      <w:pPr>
        <w:spacing w:after="0" w:line="240" w:lineRule="auto"/>
        <w:rPr>
          <w:rStyle w:val="Strong"/>
          <w:rFonts w:ascii="Times New Roman" w:hAnsi="Times New Roman" w:cs="Times New Roman"/>
          <w:b w:val="0"/>
          <w:sz w:val="24"/>
          <w:szCs w:val="24"/>
        </w:rPr>
      </w:pPr>
      <w:r w:rsidRPr="00CC0D98">
        <w:rPr>
          <w:rStyle w:val="Strong"/>
          <w:rFonts w:ascii="Times New Roman" w:hAnsi="Times New Roman" w:cs="Times New Roman"/>
          <w:b w:val="0"/>
          <w:sz w:val="24"/>
          <w:szCs w:val="24"/>
        </w:rPr>
        <w:t>Rajanagaram (</w:t>
      </w:r>
      <w:r w:rsidR="00DA666C">
        <w:rPr>
          <w:rStyle w:val="Strong"/>
          <w:rFonts w:ascii="Times New Roman" w:hAnsi="Times New Roman" w:cs="Times New Roman"/>
          <w:b w:val="0"/>
          <w:sz w:val="24"/>
          <w:szCs w:val="24"/>
        </w:rPr>
        <w:t>v&amp;p</w:t>
      </w:r>
      <w:r w:rsidRPr="00CC0D98">
        <w:rPr>
          <w:rStyle w:val="Strong"/>
          <w:rFonts w:ascii="Times New Roman" w:hAnsi="Times New Roman" w:cs="Times New Roman"/>
          <w:b w:val="0"/>
          <w:sz w:val="24"/>
          <w:szCs w:val="24"/>
        </w:rPr>
        <w:t>),Tallur (</w:t>
      </w:r>
      <w:r w:rsidR="00DA666C">
        <w:rPr>
          <w:rStyle w:val="Strong"/>
          <w:rFonts w:ascii="Times New Roman" w:hAnsi="Times New Roman" w:cs="Times New Roman"/>
          <w:b w:val="0"/>
          <w:sz w:val="24"/>
          <w:szCs w:val="24"/>
        </w:rPr>
        <w:t>Md</w:t>
      </w:r>
      <w:r w:rsidRPr="00CC0D98">
        <w:rPr>
          <w:rStyle w:val="Strong"/>
          <w:rFonts w:ascii="Times New Roman" w:hAnsi="Times New Roman" w:cs="Times New Roman"/>
          <w:b w:val="0"/>
          <w:sz w:val="24"/>
          <w:szCs w:val="24"/>
        </w:rPr>
        <w:t>),</w:t>
      </w:r>
      <w:r w:rsidR="00F06692" w:rsidRPr="00F06692">
        <w:rPr>
          <w:rStyle w:val="Strong"/>
          <w:rFonts w:ascii="Times New Roman" w:hAnsi="Times New Roman" w:cs="Times New Roman"/>
          <w:b w:val="0"/>
          <w:sz w:val="24"/>
          <w:szCs w:val="24"/>
        </w:rPr>
        <w:t xml:space="preserve"> </w:t>
      </w:r>
    </w:p>
    <w:p w14:paraId="59E3C394" w14:textId="13F96146" w:rsidR="00602B1A" w:rsidRPr="00CC0D98" w:rsidRDefault="00F06692">
      <w:pPr>
        <w:spacing w:after="0" w:line="240" w:lineRule="auto"/>
        <w:rPr>
          <w:rStyle w:val="Strong"/>
          <w:rFonts w:ascii="Times New Roman" w:hAnsi="Times New Roman" w:cs="Times New Roman"/>
          <w:b w:val="0"/>
          <w:sz w:val="24"/>
          <w:szCs w:val="24"/>
        </w:rPr>
      </w:pPr>
      <w:r w:rsidRPr="00CC0D98">
        <w:rPr>
          <w:rStyle w:val="Strong"/>
          <w:rFonts w:ascii="Times New Roman" w:hAnsi="Times New Roman" w:cs="Times New Roman"/>
          <w:b w:val="0"/>
          <w:sz w:val="24"/>
          <w:szCs w:val="24"/>
        </w:rPr>
        <w:t>Prakasam (Dist.</w:t>
      </w:r>
      <w:r w:rsidR="00DA666C" w:rsidRPr="00CC0D98">
        <w:rPr>
          <w:rStyle w:val="Strong"/>
          <w:rFonts w:ascii="Times New Roman" w:hAnsi="Times New Roman" w:cs="Times New Roman"/>
          <w:b w:val="0"/>
          <w:sz w:val="24"/>
          <w:szCs w:val="24"/>
        </w:rPr>
        <w:t>),</w:t>
      </w:r>
      <w:r w:rsidR="00DA666C">
        <w:rPr>
          <w:rStyle w:val="Strong"/>
          <w:rFonts w:ascii="Times New Roman" w:hAnsi="Times New Roman" w:cs="Times New Roman"/>
          <w:b w:val="0"/>
          <w:sz w:val="24"/>
          <w:szCs w:val="24"/>
        </w:rPr>
        <w:t xml:space="preserve"> A</w:t>
      </w:r>
      <w:r w:rsidR="00DB6EA9">
        <w:rPr>
          <w:rStyle w:val="Strong"/>
          <w:rFonts w:ascii="Times New Roman" w:hAnsi="Times New Roman" w:cs="Times New Roman"/>
          <w:b w:val="0"/>
          <w:sz w:val="24"/>
          <w:szCs w:val="24"/>
        </w:rPr>
        <w:t>.</w:t>
      </w:r>
      <w:r w:rsidR="00F547B7">
        <w:rPr>
          <w:rStyle w:val="Strong"/>
          <w:rFonts w:ascii="Times New Roman" w:hAnsi="Times New Roman" w:cs="Times New Roman"/>
          <w:b w:val="0"/>
          <w:sz w:val="24"/>
          <w:szCs w:val="24"/>
        </w:rPr>
        <w:t>P</w:t>
      </w:r>
      <w:r w:rsidR="008214F4">
        <w:rPr>
          <w:rStyle w:val="Strong"/>
          <w:rFonts w:ascii="Times New Roman" w:hAnsi="Times New Roman" w:cs="Times New Roman"/>
          <w:b w:val="0"/>
          <w:sz w:val="24"/>
          <w:szCs w:val="24"/>
        </w:rPr>
        <w:t>, INDIA</w:t>
      </w:r>
      <w:r>
        <w:rPr>
          <w:rStyle w:val="Strong"/>
          <w:rFonts w:ascii="Times New Roman" w:hAnsi="Times New Roman" w:cs="Times New Roman"/>
          <w:b w:val="0"/>
          <w:sz w:val="24"/>
          <w:szCs w:val="24"/>
        </w:rPr>
        <w:t>.</w:t>
      </w:r>
    </w:p>
    <w:p w14:paraId="4B73A183" w14:textId="07AAA992" w:rsidR="00DA666C" w:rsidRPr="00AC3F5B" w:rsidRDefault="00801498" w:rsidP="00AC3F5B">
      <w:pPr>
        <w:pBdr>
          <w:bottom w:val="thinThickThinMediumGap" w:sz="18" w:space="1" w:color="auto"/>
        </w:pBdr>
        <w:spacing w:after="0" w:line="240" w:lineRule="auto"/>
        <w:rPr>
          <w:rFonts w:ascii="Times New Roman" w:hAnsi="Times New Roman" w:cs="Times New Roman"/>
          <w:bCs/>
        </w:rPr>
      </w:pPr>
      <w:r w:rsidRPr="00CC0D98">
        <w:rPr>
          <w:rStyle w:val="BookTitle1"/>
          <w:rFonts w:ascii="Times New Roman" w:hAnsi="Times New Roman" w:cs="Times New Roman"/>
          <w:i w:val="0"/>
          <w:sz w:val="24"/>
          <w:szCs w:val="24"/>
        </w:rPr>
        <w:t>PIN: - 523264</w:t>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Pr>
          <w:rStyle w:val="BookTitle1"/>
          <w:rFonts w:ascii="Times New Roman" w:hAnsi="Times New Roman" w:cs="Times New Roman"/>
          <w:i w:val="0"/>
        </w:rPr>
        <w:tab/>
      </w:r>
      <w:r>
        <w:rPr>
          <w:rFonts w:ascii="Times New Roman" w:hAnsi="Times New Roman" w:cs="Times New Roman"/>
          <w:sz w:val="20"/>
        </w:rPr>
        <w:tab/>
      </w:r>
    </w:p>
    <w:p w14:paraId="3CE4FF84" w14:textId="68381B13" w:rsidR="00251F47" w:rsidRDefault="000247CE" w:rsidP="00DE595A">
      <w:pPr>
        <w:spacing w:after="0" w:line="240" w:lineRule="auto"/>
        <w:rPr>
          <w:rFonts w:ascii="Times New Roman" w:hAnsi="Times New Roman"/>
          <w:b/>
          <w:sz w:val="24"/>
          <w:szCs w:val="24"/>
          <w:u w:val="single"/>
        </w:rPr>
      </w:pPr>
      <w:r>
        <w:rPr>
          <w:rFonts w:ascii="Times New Roman" w:hAnsi="Times New Roman"/>
          <w:b/>
          <w:sz w:val="24"/>
          <w:szCs w:val="24"/>
          <w:u w:val="single"/>
        </w:rPr>
        <w:t xml:space="preserve">CAREER </w:t>
      </w:r>
      <w:r w:rsidR="00801498">
        <w:rPr>
          <w:rFonts w:ascii="Times New Roman" w:hAnsi="Times New Roman"/>
          <w:b/>
          <w:sz w:val="24"/>
          <w:szCs w:val="24"/>
          <w:u w:val="single"/>
        </w:rPr>
        <w:t>OBJECTIVES: -</w:t>
      </w:r>
      <w:r w:rsidR="00801498">
        <w:rPr>
          <w:rFonts w:ascii="Times New Roman" w:hAnsi="Times New Roman"/>
          <w:sz w:val="24"/>
          <w:szCs w:val="24"/>
        </w:rPr>
        <w:tab/>
      </w:r>
      <w:r w:rsidR="00801498">
        <w:rPr>
          <w:rFonts w:ascii="Times New Roman" w:hAnsi="Times New Roman"/>
          <w:sz w:val="24"/>
          <w:szCs w:val="24"/>
        </w:rPr>
        <w:tab/>
      </w:r>
      <w:r w:rsidR="00DB4AEC">
        <w:rPr>
          <w:rFonts w:ascii="Times New Roman" w:hAnsi="Times New Roman"/>
          <w:sz w:val="24"/>
          <w:szCs w:val="24"/>
        </w:rPr>
        <w:t xml:space="preserve">          </w:t>
      </w:r>
      <w:r w:rsidR="00801498" w:rsidRPr="00FF77FA">
        <w:rPr>
          <w:rFonts w:ascii="Times New Roman" w:hAnsi="Times New Roman" w:cs="Times New Roman"/>
          <w:sz w:val="24"/>
          <w:szCs w:val="24"/>
        </w:rPr>
        <w:t>To be part of an efficient team and serve in an organization with offers challenging tasks. Creative environment and brought carrier where in my technical and good background coupled with my education can be most effectively utilized</w:t>
      </w:r>
      <w:r w:rsidR="00801498" w:rsidRPr="00FF77FA">
        <w:rPr>
          <w:rFonts w:ascii="Times New Roman" w:hAnsi="Times New Roman"/>
          <w:sz w:val="24"/>
          <w:szCs w:val="24"/>
        </w:rPr>
        <w:t xml:space="preserve">. </w:t>
      </w:r>
    </w:p>
    <w:p w14:paraId="6D6B29F4" w14:textId="77777777" w:rsidR="00DE595A" w:rsidRPr="00DE595A" w:rsidRDefault="00DE595A" w:rsidP="00DE595A">
      <w:pPr>
        <w:spacing w:after="0" w:line="240" w:lineRule="auto"/>
        <w:rPr>
          <w:rFonts w:ascii="Times New Roman" w:hAnsi="Times New Roman"/>
          <w:b/>
          <w:sz w:val="24"/>
          <w:szCs w:val="24"/>
          <w:u w:val="single"/>
        </w:rPr>
      </w:pPr>
    </w:p>
    <w:p w14:paraId="4B7D1A2B" w14:textId="1961BF30" w:rsidR="00251F47" w:rsidRPr="00251F47" w:rsidRDefault="00801498">
      <w:pPr>
        <w:widowControl w:val="0"/>
        <w:tabs>
          <w:tab w:val="left" w:pos="2970"/>
        </w:tabs>
        <w:autoSpaceDE w:val="0"/>
        <w:autoSpaceDN w:val="0"/>
        <w:adjustRightInd w:val="0"/>
        <w:spacing w:after="0" w:line="240" w:lineRule="auto"/>
        <w:rPr>
          <w:rFonts w:ascii="Times New Roman" w:hAnsi="Times New Roman"/>
          <w:b/>
          <w:sz w:val="24"/>
          <w:szCs w:val="24"/>
          <w:u w:val="single"/>
        </w:rPr>
      </w:pPr>
      <w:r>
        <w:rPr>
          <w:rFonts w:ascii="Times New Roman" w:hAnsi="Times New Roman"/>
          <w:b/>
          <w:sz w:val="24"/>
          <w:szCs w:val="24"/>
          <w:u w:val="single"/>
        </w:rPr>
        <w:t>PERSONAL OBJECTIVE: -</w:t>
      </w:r>
    </w:p>
    <w:p w14:paraId="735A9998" w14:textId="22846BEA" w:rsidR="00AD2539" w:rsidRPr="00CA0E4E" w:rsidRDefault="00E63C86" w:rsidP="00AD2539">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lang w:val="en-IN"/>
        </w:rPr>
        <w:t>Lean Manufacturing</w:t>
      </w:r>
    </w:p>
    <w:p w14:paraId="56EF9DF8" w14:textId="3179A4CD" w:rsidR="00CA0E4E" w:rsidRPr="00CA0E4E" w:rsidRDefault="00CA0E4E" w:rsidP="00CA0E4E">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shd w:val="clear" w:color="auto" w:fill="FFFFFF"/>
        </w:rPr>
        <w:t>Continuous Improvement mindset</w:t>
      </w:r>
    </w:p>
    <w:p w14:paraId="0BCB7CC7" w14:textId="4539AE62" w:rsidR="00AD2539" w:rsidRPr="00AD2539" w:rsidRDefault="00AD2539" w:rsidP="00AD2539">
      <w:pPr>
        <w:numPr>
          <w:ilvl w:val="0"/>
          <w:numId w:val="1"/>
        </w:numPr>
        <w:tabs>
          <w:tab w:val="left" w:pos="1440"/>
        </w:tabs>
        <w:spacing w:after="0" w:line="240" w:lineRule="auto"/>
        <w:rPr>
          <w:rFonts w:ascii="Times New Roman" w:hAnsi="Times New Roman" w:cs="Times New Roman"/>
          <w:sz w:val="24"/>
          <w:szCs w:val="24"/>
        </w:rPr>
      </w:pPr>
      <w:r w:rsidRPr="00AD2539">
        <w:rPr>
          <w:rFonts w:ascii="Times New Roman" w:hAnsi="Times New Roman" w:cs="Times New Roman"/>
          <w:sz w:val="24"/>
          <w:szCs w:val="24"/>
          <w:shd w:val="clear" w:color="auto" w:fill="FFFFFF"/>
        </w:rPr>
        <w:t>Managing resources (Man, Machine, Materials)</w:t>
      </w:r>
    </w:p>
    <w:p w14:paraId="7B184A88" w14:textId="5959EE18" w:rsidR="000150C8" w:rsidRDefault="000D5B42" w:rsidP="00E31630">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Planning </w:t>
      </w:r>
      <w:r w:rsidR="00801498" w:rsidRPr="00FF77FA">
        <w:rPr>
          <w:rFonts w:ascii="Times New Roman" w:hAnsi="Times New Roman" w:cs="Times New Roman"/>
          <w:sz w:val="24"/>
          <w:szCs w:val="24"/>
        </w:rPr>
        <w:t>and decision-making skills</w:t>
      </w:r>
    </w:p>
    <w:p w14:paraId="6A0FEFD3" w14:textId="6C44A39B" w:rsidR="008575D3" w:rsidRDefault="00DE595A" w:rsidP="00E31630">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Commissioning</w:t>
      </w:r>
      <w:r w:rsidR="004B5DAE">
        <w:rPr>
          <w:rFonts w:ascii="Times New Roman" w:hAnsi="Times New Roman" w:cs="Times New Roman"/>
          <w:sz w:val="24"/>
          <w:szCs w:val="24"/>
        </w:rPr>
        <w:t xml:space="preserve"> of New Projects</w:t>
      </w:r>
    </w:p>
    <w:p w14:paraId="1C11E0F6" w14:textId="6A74C9C3" w:rsidR="00F44673" w:rsidRPr="003F2497" w:rsidRDefault="00F44673" w:rsidP="00F44673">
      <w:pPr>
        <w:numPr>
          <w:ilvl w:val="0"/>
          <w:numId w:val="1"/>
        </w:numPr>
        <w:tabs>
          <w:tab w:val="left" w:pos="1440"/>
        </w:tabs>
        <w:spacing w:after="0" w:line="240" w:lineRule="auto"/>
        <w:rPr>
          <w:rFonts w:ascii="Times New Roman" w:hAnsi="Times New Roman" w:cs="Times New Roman"/>
          <w:sz w:val="24"/>
          <w:szCs w:val="24"/>
        </w:rPr>
      </w:pPr>
      <w:r w:rsidRPr="00CE2EC6">
        <w:rPr>
          <w:rFonts w:ascii="Times New Roman" w:hAnsi="Times New Roman" w:cs="Times New Roman"/>
          <w:sz w:val="24"/>
          <w:szCs w:val="24"/>
          <w:shd w:val="clear" w:color="auto" w:fill="FFFFFF"/>
        </w:rPr>
        <w:t>Designing processes to produce recipes on a large scale</w:t>
      </w:r>
    </w:p>
    <w:p w14:paraId="02F8A1CC" w14:textId="110C8380" w:rsidR="00DD1912" w:rsidRPr="008C191A" w:rsidRDefault="00DD1912" w:rsidP="008C191A">
      <w:pPr>
        <w:tabs>
          <w:tab w:val="left" w:pos="1440"/>
        </w:tabs>
        <w:spacing w:after="0" w:line="240" w:lineRule="auto"/>
        <w:ind w:left="1080"/>
        <w:rPr>
          <w:rFonts w:ascii="Times New Roman" w:hAnsi="Times New Roman" w:cs="Times New Roman"/>
          <w:sz w:val="24"/>
          <w:szCs w:val="24"/>
        </w:rPr>
      </w:pPr>
    </w:p>
    <w:p w14:paraId="24C11422" w14:textId="01D74917" w:rsidR="00A552D8" w:rsidRPr="00012D14" w:rsidRDefault="00801498">
      <w:pPr>
        <w:spacing w:after="0" w:line="240" w:lineRule="auto"/>
        <w:rPr>
          <w:rFonts w:ascii="Times New Roman" w:hAnsi="Times New Roman"/>
          <w:b/>
          <w:bCs/>
          <w:sz w:val="24"/>
          <w:szCs w:val="24"/>
          <w:u w:val="single"/>
        </w:rPr>
      </w:pPr>
      <w:r w:rsidRPr="006E06ED">
        <w:rPr>
          <w:rFonts w:ascii="Times New Roman" w:hAnsi="Times New Roman" w:cs="Times New Roman"/>
          <w:b/>
          <w:bCs/>
          <w:sz w:val="24"/>
          <w:szCs w:val="24"/>
          <w:u w:val="single"/>
        </w:rPr>
        <w:t>HANDS ON EXPERIENCE</w:t>
      </w:r>
      <w:r>
        <w:rPr>
          <w:rFonts w:ascii="Times New Roman" w:hAnsi="Times New Roman"/>
          <w:b/>
          <w:bCs/>
          <w:sz w:val="24"/>
          <w:szCs w:val="24"/>
          <w:u w:val="single"/>
        </w:rPr>
        <w:t xml:space="preserve">: </w:t>
      </w:r>
      <w:r w:rsidR="005328D0">
        <w:rPr>
          <w:rFonts w:ascii="Times New Roman" w:hAnsi="Times New Roman"/>
          <w:b/>
          <w:bCs/>
          <w:sz w:val="24"/>
          <w:szCs w:val="24"/>
          <w:u w:val="single"/>
        </w:rPr>
        <w:t>-</w:t>
      </w:r>
    </w:p>
    <w:p w14:paraId="7A8FE19A" w14:textId="1E9FF40E" w:rsidR="00A552D8" w:rsidRDefault="00A552D8" w:rsidP="00FF77FA">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Currently working in TATA Consumer Soulfull as Senior </w:t>
      </w:r>
      <w:r w:rsidR="00130B93">
        <w:rPr>
          <w:rFonts w:ascii="Times New Roman" w:hAnsi="Times New Roman" w:cs="Times New Roman"/>
          <w:sz w:val="24"/>
          <w:szCs w:val="24"/>
        </w:rPr>
        <w:t>Associate.</w:t>
      </w:r>
    </w:p>
    <w:p w14:paraId="08D1F7CC" w14:textId="4EC90A37" w:rsidR="00130B93" w:rsidRPr="00130B93" w:rsidRDefault="00130B93" w:rsidP="00130B93">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7.5 years of working experience</w:t>
      </w:r>
      <w:r w:rsidRPr="00012D14">
        <w:rPr>
          <w:rFonts w:ascii="Times New Roman" w:hAnsi="Times New Roman" w:cs="Times New Roman"/>
          <w:sz w:val="24"/>
          <w:szCs w:val="24"/>
        </w:rPr>
        <w:t xml:space="preserve"> </w:t>
      </w:r>
      <w:r>
        <w:rPr>
          <w:rFonts w:ascii="Times New Roman" w:hAnsi="Times New Roman" w:cs="Times New Roman"/>
          <w:sz w:val="24"/>
          <w:szCs w:val="24"/>
        </w:rPr>
        <w:t>at</w:t>
      </w:r>
      <w:r w:rsidRPr="00012D14">
        <w:rPr>
          <w:rFonts w:ascii="Times New Roman" w:hAnsi="Times New Roman" w:cs="Times New Roman"/>
          <w:sz w:val="24"/>
          <w:szCs w:val="24"/>
        </w:rPr>
        <w:t xml:space="preserve"> Mondelez I</w:t>
      </w:r>
      <w:r>
        <w:rPr>
          <w:rFonts w:ascii="Times New Roman" w:hAnsi="Times New Roman" w:cs="Times New Roman"/>
          <w:sz w:val="24"/>
          <w:szCs w:val="24"/>
        </w:rPr>
        <w:t>nternational</w:t>
      </w:r>
      <w:r w:rsidRPr="00012D14">
        <w:rPr>
          <w:rFonts w:ascii="Times New Roman" w:hAnsi="Times New Roman" w:cs="Times New Roman"/>
          <w:sz w:val="24"/>
          <w:szCs w:val="24"/>
        </w:rPr>
        <w:t xml:space="preserve"> Foods </w:t>
      </w:r>
      <w:r>
        <w:rPr>
          <w:rFonts w:ascii="Times New Roman" w:hAnsi="Times New Roman" w:cs="Times New Roman"/>
          <w:sz w:val="24"/>
          <w:szCs w:val="24"/>
        </w:rPr>
        <w:t xml:space="preserve">India </w:t>
      </w:r>
      <w:r w:rsidRPr="00012D14">
        <w:rPr>
          <w:rFonts w:ascii="Times New Roman" w:hAnsi="Times New Roman" w:cs="Times New Roman"/>
          <w:sz w:val="24"/>
          <w:szCs w:val="24"/>
        </w:rPr>
        <w:t>Pvt. Ltd.</w:t>
      </w:r>
      <w:r>
        <w:rPr>
          <w:rFonts w:ascii="Times New Roman" w:hAnsi="Times New Roman" w:cs="Times New Roman"/>
          <w:sz w:val="24"/>
          <w:szCs w:val="24"/>
        </w:rPr>
        <w:t xml:space="preserve"> from the days of Green Field Project.</w:t>
      </w:r>
    </w:p>
    <w:p w14:paraId="713FA8A1" w14:textId="4A336A34" w:rsidR="00D11723" w:rsidRPr="00D11723" w:rsidRDefault="00C02EF7" w:rsidP="00D11723">
      <w:pPr>
        <w:pStyle w:val="ListParagraph"/>
        <w:numPr>
          <w:ilvl w:val="0"/>
          <w:numId w:val="1"/>
        </w:numPr>
        <w:tabs>
          <w:tab w:val="left" w:pos="1440"/>
          <w:tab w:val="left" w:pos="3240"/>
        </w:tabs>
        <w:spacing w:after="0" w:line="240" w:lineRule="auto"/>
        <w:rPr>
          <w:sz w:val="24"/>
          <w:szCs w:val="24"/>
        </w:rPr>
      </w:pPr>
      <w:r w:rsidRPr="00012D14">
        <w:rPr>
          <w:rFonts w:ascii="Times New Roman" w:hAnsi="Times New Roman"/>
          <w:sz w:val="24"/>
          <w:szCs w:val="24"/>
        </w:rPr>
        <w:t xml:space="preserve">Trained </w:t>
      </w:r>
      <w:r w:rsidR="006E55F5">
        <w:rPr>
          <w:rFonts w:ascii="Times New Roman" w:hAnsi="Times New Roman"/>
          <w:sz w:val="24"/>
          <w:szCs w:val="24"/>
        </w:rPr>
        <w:t>at</w:t>
      </w:r>
      <w:r w:rsidRPr="00012D14">
        <w:rPr>
          <w:rFonts w:ascii="Times New Roman" w:hAnsi="Times New Roman"/>
          <w:sz w:val="24"/>
          <w:szCs w:val="24"/>
        </w:rPr>
        <w:t xml:space="preserve"> NTTF (Netter Technical Training Foundation</w:t>
      </w:r>
      <w:r>
        <w:rPr>
          <w:rFonts w:ascii="Times New Roman" w:hAnsi="Times New Roman"/>
          <w:sz w:val="24"/>
          <w:szCs w:val="24"/>
        </w:rPr>
        <w:t>)</w:t>
      </w:r>
      <w:r w:rsidRPr="00012D14">
        <w:rPr>
          <w:rFonts w:ascii="Times New Roman" w:hAnsi="Times New Roman"/>
          <w:sz w:val="24"/>
          <w:szCs w:val="24"/>
        </w:rPr>
        <w:t xml:space="preserve"> about </w:t>
      </w:r>
      <w:r w:rsidR="00262B04" w:rsidRPr="00012D14">
        <w:rPr>
          <w:rFonts w:ascii="Times New Roman" w:hAnsi="Times New Roman"/>
          <w:sz w:val="24"/>
          <w:szCs w:val="24"/>
        </w:rPr>
        <w:t>Communication Skills</w:t>
      </w:r>
      <w:r w:rsidR="005A748A">
        <w:rPr>
          <w:rFonts w:ascii="Times New Roman" w:hAnsi="Times New Roman"/>
          <w:sz w:val="24"/>
          <w:szCs w:val="24"/>
        </w:rPr>
        <w:t xml:space="preserve">, </w:t>
      </w:r>
      <w:r w:rsidR="00262B04">
        <w:rPr>
          <w:rFonts w:ascii="Times New Roman" w:hAnsi="Times New Roman"/>
          <w:sz w:val="24"/>
          <w:szCs w:val="24"/>
        </w:rPr>
        <w:t>Industrial Safety,</w:t>
      </w:r>
      <w:r w:rsidR="00262B04" w:rsidRPr="00012D14">
        <w:rPr>
          <w:rFonts w:ascii="Times New Roman" w:hAnsi="Times New Roman"/>
          <w:sz w:val="24"/>
          <w:szCs w:val="24"/>
        </w:rPr>
        <w:t xml:space="preserve"> </w:t>
      </w:r>
      <w:r w:rsidR="0043446A">
        <w:rPr>
          <w:rFonts w:ascii="Times New Roman" w:hAnsi="Times New Roman"/>
          <w:sz w:val="24"/>
          <w:szCs w:val="24"/>
        </w:rPr>
        <w:t>Mechanical &amp; Electrical</w:t>
      </w:r>
      <w:r w:rsidR="005A748A">
        <w:rPr>
          <w:rFonts w:ascii="Times New Roman" w:hAnsi="Times New Roman"/>
          <w:sz w:val="24"/>
          <w:szCs w:val="24"/>
        </w:rPr>
        <w:t xml:space="preserve"> workshop.</w:t>
      </w:r>
    </w:p>
    <w:p w14:paraId="0FB07CEB" w14:textId="28629097" w:rsidR="00092FBF" w:rsidRPr="00092FBF" w:rsidRDefault="00496BAB" w:rsidP="00496BAB">
      <w:pPr>
        <w:spacing w:after="0" w:line="240" w:lineRule="auto"/>
        <w:rPr>
          <w:rFonts w:ascii="Times New Roman" w:hAnsi="Times New Roman"/>
          <w:b/>
          <w:sz w:val="24"/>
          <w:szCs w:val="24"/>
          <w:u w:val="single"/>
        </w:rPr>
      </w:pPr>
      <w:r w:rsidRPr="00092FBF">
        <w:rPr>
          <w:rFonts w:ascii="Times New Roman" w:hAnsi="Times New Roman" w:cs="Times New Roman"/>
          <w:b/>
          <w:sz w:val="24"/>
          <w:szCs w:val="24"/>
          <w:u w:val="single"/>
        </w:rPr>
        <w:t>AREA OF PROFICIENCY</w:t>
      </w:r>
      <w:r w:rsidRPr="00092FBF">
        <w:rPr>
          <w:rFonts w:ascii="Times New Roman" w:hAnsi="Times New Roman"/>
          <w:b/>
          <w:sz w:val="24"/>
          <w:szCs w:val="24"/>
          <w:u w:val="single"/>
        </w:rPr>
        <w:t>: -</w:t>
      </w:r>
    </w:p>
    <w:p w14:paraId="54FA02B0" w14:textId="11B0D6E2" w:rsidR="00092FBF" w:rsidRDefault="00092FBF" w:rsidP="00496BAB">
      <w:pPr>
        <w:spacing w:after="0" w:line="240" w:lineRule="auto"/>
        <w:rPr>
          <w:rFonts w:ascii="Times New Roman" w:hAnsi="Times New Roman"/>
          <w:b/>
          <w:sz w:val="24"/>
          <w:szCs w:val="24"/>
        </w:rPr>
      </w:pPr>
      <w:r w:rsidRPr="00092FBF">
        <w:rPr>
          <w:rFonts w:ascii="Times New Roman" w:hAnsi="Times New Roman"/>
          <w:b/>
          <w:sz w:val="24"/>
          <w:szCs w:val="24"/>
        </w:rPr>
        <w:t xml:space="preserve">   </w:t>
      </w:r>
      <w:r w:rsidR="002B2273">
        <w:rPr>
          <w:rFonts w:ascii="Times New Roman" w:hAnsi="Times New Roman"/>
          <w:b/>
          <w:sz w:val="24"/>
          <w:szCs w:val="24"/>
        </w:rPr>
        <w:t xml:space="preserve">      </w:t>
      </w:r>
      <w:r w:rsidRPr="00092FBF">
        <w:rPr>
          <w:rFonts w:ascii="Times New Roman" w:hAnsi="Times New Roman"/>
          <w:b/>
          <w:sz w:val="24"/>
          <w:szCs w:val="24"/>
        </w:rPr>
        <w:t>Safety: -</w:t>
      </w:r>
    </w:p>
    <w:p w14:paraId="0312B583" w14:textId="7A9680CB" w:rsidR="00092FBF" w:rsidRDefault="00092FBF" w:rsidP="00092FBF">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Ensures Shopfloor</w:t>
      </w:r>
      <w:r w:rsidR="00E76D76">
        <w:rPr>
          <w:rFonts w:ascii="Times New Roman" w:hAnsi="Times New Roman" w:cs="Times New Roman"/>
          <w:sz w:val="24"/>
          <w:szCs w:val="24"/>
        </w:rPr>
        <w:t>,</w:t>
      </w:r>
      <w:r>
        <w:rPr>
          <w:rFonts w:ascii="Times New Roman" w:hAnsi="Times New Roman" w:cs="Times New Roman"/>
          <w:sz w:val="24"/>
          <w:szCs w:val="24"/>
        </w:rPr>
        <w:t xml:space="preserve"> Equipment’s are in Safe &amp; Base Condition.</w:t>
      </w:r>
    </w:p>
    <w:p w14:paraId="75B26031" w14:textId="1871D5D7" w:rsidR="00092FBF" w:rsidRPr="00994F88" w:rsidRDefault="00092FBF" w:rsidP="00994F88">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Well Knowledge on Work Permit Systems</w:t>
      </w:r>
      <w:r w:rsidR="00994F88">
        <w:rPr>
          <w:rFonts w:ascii="Times New Roman" w:hAnsi="Times New Roman" w:cs="Times New Roman"/>
          <w:sz w:val="24"/>
          <w:szCs w:val="24"/>
        </w:rPr>
        <w:t>, Safety &amp; LOTO Maps.</w:t>
      </w:r>
    </w:p>
    <w:p w14:paraId="4FE6D1E6" w14:textId="4646B172" w:rsidR="00092FBF" w:rsidRDefault="00092FBF" w:rsidP="00092FBF">
      <w:pPr>
        <w:numPr>
          <w:ilvl w:val="0"/>
          <w:numId w:val="1"/>
        </w:numPr>
        <w:tabs>
          <w:tab w:val="left" w:pos="1440"/>
        </w:tabs>
        <w:spacing w:after="0" w:line="240" w:lineRule="auto"/>
        <w:rPr>
          <w:rFonts w:ascii="Times New Roman" w:hAnsi="Times New Roman" w:cs="Times New Roman"/>
          <w:sz w:val="24"/>
          <w:szCs w:val="24"/>
        </w:rPr>
      </w:pPr>
      <w:r w:rsidRPr="00012D14">
        <w:rPr>
          <w:rFonts w:ascii="Times New Roman" w:hAnsi="Times New Roman" w:cs="Times New Roman"/>
          <w:sz w:val="24"/>
          <w:szCs w:val="24"/>
        </w:rPr>
        <w:t xml:space="preserve">Safety </w:t>
      </w:r>
      <w:r w:rsidRPr="00012D14">
        <w:rPr>
          <w:rFonts w:ascii="Times New Roman" w:hAnsi="Times New Roman" w:cs="Times New Roman"/>
          <w:sz w:val="24"/>
          <w:szCs w:val="24"/>
          <w:lang w:val="en-IN"/>
        </w:rPr>
        <w:t>Champion</w:t>
      </w:r>
      <w:r w:rsidRPr="00012D14">
        <w:rPr>
          <w:rFonts w:ascii="Times New Roman" w:hAnsi="Times New Roman" w:cs="Times New Roman"/>
          <w:sz w:val="24"/>
          <w:szCs w:val="24"/>
        </w:rPr>
        <w:t xml:space="preserve"> (BOS, PPE,</w:t>
      </w:r>
      <w:r w:rsidR="00BB5355">
        <w:rPr>
          <w:rFonts w:ascii="Times New Roman" w:hAnsi="Times New Roman" w:cs="Times New Roman"/>
          <w:sz w:val="24"/>
          <w:szCs w:val="24"/>
        </w:rPr>
        <w:t xml:space="preserve"> QRP,</w:t>
      </w:r>
      <w:r w:rsidR="00D93154">
        <w:rPr>
          <w:rFonts w:ascii="Times New Roman" w:hAnsi="Times New Roman" w:cs="Times New Roman"/>
          <w:sz w:val="24"/>
          <w:szCs w:val="24"/>
        </w:rPr>
        <w:t xml:space="preserve"> Risk Assessment</w:t>
      </w:r>
      <w:r w:rsidRPr="00012D14">
        <w:rPr>
          <w:rFonts w:ascii="Times New Roman" w:hAnsi="Times New Roman" w:cs="Times New Roman"/>
          <w:sz w:val="24"/>
          <w:szCs w:val="24"/>
        </w:rPr>
        <w:t xml:space="preserve"> etc.,)</w:t>
      </w:r>
      <w:r>
        <w:rPr>
          <w:rFonts w:ascii="Times New Roman" w:hAnsi="Times New Roman" w:cs="Times New Roman"/>
          <w:sz w:val="24"/>
          <w:szCs w:val="24"/>
        </w:rPr>
        <w:t>.</w:t>
      </w:r>
    </w:p>
    <w:p w14:paraId="1F0796EC" w14:textId="142DBAA3" w:rsidR="00092FBF" w:rsidRPr="00092FBF" w:rsidRDefault="00092FBF" w:rsidP="00092FBF">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Identification &amp; Elimination of Unsafe Acts and Conditions.</w:t>
      </w:r>
    </w:p>
    <w:p w14:paraId="650F4210" w14:textId="77777777" w:rsidR="00092FBF" w:rsidRDefault="00092FBF" w:rsidP="00092FBF">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Certified First Aider from St John Ambulance Association</w:t>
      </w:r>
    </w:p>
    <w:p w14:paraId="63BF0570" w14:textId="67188B02" w:rsidR="007D40F8" w:rsidRPr="00D372E1" w:rsidRDefault="00092FBF" w:rsidP="00496BAB">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Certified Fire Fighter from Usha Fire Safety Private Limited.</w:t>
      </w:r>
    </w:p>
    <w:p w14:paraId="0912AAEE" w14:textId="18648AB8" w:rsidR="00092FBF" w:rsidRPr="002B2273" w:rsidRDefault="002B2273" w:rsidP="00496BAB">
      <w:pPr>
        <w:spacing w:after="0" w:line="240" w:lineRule="auto"/>
        <w:rPr>
          <w:rFonts w:ascii="Times New Roman" w:hAnsi="Times New Roman"/>
          <w:b/>
          <w:sz w:val="24"/>
          <w:szCs w:val="24"/>
        </w:rPr>
      </w:pPr>
      <w:r>
        <w:rPr>
          <w:rFonts w:ascii="Times New Roman" w:hAnsi="Times New Roman"/>
          <w:b/>
          <w:sz w:val="24"/>
          <w:szCs w:val="24"/>
        </w:rPr>
        <w:t xml:space="preserve">       </w:t>
      </w:r>
      <w:r w:rsidR="00D44DE8">
        <w:rPr>
          <w:rFonts w:ascii="Times New Roman" w:hAnsi="Times New Roman"/>
          <w:b/>
          <w:sz w:val="24"/>
          <w:szCs w:val="24"/>
        </w:rPr>
        <w:t xml:space="preserve"> </w:t>
      </w:r>
      <w:r>
        <w:rPr>
          <w:rFonts w:ascii="Times New Roman" w:hAnsi="Times New Roman"/>
          <w:b/>
          <w:sz w:val="24"/>
          <w:szCs w:val="24"/>
        </w:rPr>
        <w:t>Operations: -</w:t>
      </w:r>
    </w:p>
    <w:p w14:paraId="421921FD" w14:textId="5D23606C" w:rsidR="00D20420" w:rsidRPr="00A17106" w:rsidRDefault="00D20420" w:rsidP="00A17106">
      <w:pPr>
        <w:numPr>
          <w:ilvl w:val="0"/>
          <w:numId w:val="1"/>
        </w:numPr>
        <w:tabs>
          <w:tab w:val="left" w:pos="1440"/>
        </w:tabs>
        <w:spacing w:after="0" w:line="240" w:lineRule="auto"/>
        <w:rPr>
          <w:rFonts w:ascii="Times New Roman" w:hAnsi="Times New Roman" w:cs="Times New Roman"/>
          <w:sz w:val="24"/>
          <w:szCs w:val="24"/>
        </w:rPr>
      </w:pPr>
      <w:r w:rsidRPr="00A17106">
        <w:rPr>
          <w:rFonts w:ascii="Times New Roman" w:hAnsi="Times New Roman" w:cs="Times New Roman"/>
          <w:sz w:val="24"/>
          <w:szCs w:val="24"/>
        </w:rPr>
        <w:t>Planning, Managing &amp; Controlling the Activities</w:t>
      </w:r>
      <w:r w:rsidR="0022174B">
        <w:rPr>
          <w:rFonts w:ascii="Times New Roman" w:hAnsi="Times New Roman" w:cs="Times New Roman"/>
          <w:sz w:val="24"/>
          <w:szCs w:val="24"/>
        </w:rPr>
        <w:t xml:space="preserve"> across shopfloor.</w:t>
      </w:r>
    </w:p>
    <w:p w14:paraId="6F0CC329" w14:textId="56F234BD" w:rsidR="007D40F8" w:rsidRDefault="007D40F8" w:rsidP="00A17106">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Changeovers, </w:t>
      </w:r>
      <w:r w:rsidR="00C17D1F" w:rsidRPr="00012D14">
        <w:rPr>
          <w:rFonts w:ascii="Times New Roman" w:hAnsi="Times New Roman" w:cs="Times New Roman"/>
          <w:sz w:val="24"/>
          <w:szCs w:val="24"/>
        </w:rPr>
        <w:t>Raw Material Handling</w:t>
      </w:r>
      <w:r w:rsidR="00C17D1F">
        <w:rPr>
          <w:rFonts w:ascii="Times New Roman" w:hAnsi="Times New Roman" w:cs="Times New Roman"/>
          <w:sz w:val="24"/>
          <w:szCs w:val="24"/>
        </w:rPr>
        <w:t xml:space="preserve">, </w:t>
      </w:r>
      <w:r w:rsidR="00C17D1F" w:rsidRPr="00012D14">
        <w:rPr>
          <w:rFonts w:ascii="Times New Roman" w:hAnsi="Times New Roman" w:cs="Times New Roman"/>
          <w:sz w:val="24"/>
          <w:szCs w:val="24"/>
        </w:rPr>
        <w:t>Stock Managemen</w:t>
      </w:r>
      <w:r w:rsidR="00C17D1F">
        <w:rPr>
          <w:rFonts w:ascii="Times New Roman" w:hAnsi="Times New Roman" w:cs="Times New Roman"/>
          <w:sz w:val="24"/>
          <w:szCs w:val="24"/>
        </w:rPr>
        <w:t>t</w:t>
      </w:r>
      <w:r>
        <w:rPr>
          <w:rFonts w:ascii="Times New Roman" w:hAnsi="Times New Roman" w:cs="Times New Roman"/>
          <w:sz w:val="24"/>
          <w:szCs w:val="24"/>
        </w:rPr>
        <w:t>.</w:t>
      </w:r>
    </w:p>
    <w:p w14:paraId="24DE0975" w14:textId="66629CCE" w:rsidR="00213DE1" w:rsidRDefault="00213DE1" w:rsidP="00A17106">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Powder, Liquid &amp; Semi-Solid material</w:t>
      </w:r>
      <w:r w:rsidR="00AA4F3F">
        <w:rPr>
          <w:rFonts w:ascii="Times New Roman" w:hAnsi="Times New Roman" w:cs="Times New Roman"/>
          <w:sz w:val="24"/>
          <w:szCs w:val="24"/>
        </w:rPr>
        <w:t xml:space="preserve"> &amp;</w:t>
      </w:r>
      <w:r w:rsidR="00224B86">
        <w:rPr>
          <w:rFonts w:ascii="Times New Roman" w:hAnsi="Times New Roman" w:cs="Times New Roman"/>
          <w:sz w:val="24"/>
          <w:szCs w:val="24"/>
        </w:rPr>
        <w:t xml:space="preserve"> Flavors </w:t>
      </w:r>
      <w:r>
        <w:rPr>
          <w:rFonts w:ascii="Times New Roman" w:hAnsi="Times New Roman" w:cs="Times New Roman"/>
          <w:sz w:val="24"/>
          <w:szCs w:val="24"/>
        </w:rPr>
        <w:t>Handling</w:t>
      </w:r>
    </w:p>
    <w:p w14:paraId="7DDB670D" w14:textId="30785F34" w:rsidR="007C13A2" w:rsidRDefault="00FE682E" w:rsidP="00A17106">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E2</w:t>
      </w:r>
      <w:r w:rsidR="00DE6119">
        <w:rPr>
          <w:rFonts w:ascii="Times New Roman" w:hAnsi="Times New Roman" w:cs="Times New Roman"/>
          <w:sz w:val="24"/>
          <w:szCs w:val="24"/>
        </w:rPr>
        <w:t>E</w:t>
      </w:r>
      <w:r>
        <w:rPr>
          <w:rFonts w:ascii="Times New Roman" w:hAnsi="Times New Roman" w:cs="Times New Roman"/>
          <w:sz w:val="24"/>
          <w:szCs w:val="24"/>
        </w:rPr>
        <w:t xml:space="preserve"> Shopfloor Management, </w:t>
      </w:r>
      <w:r w:rsidR="007C13A2">
        <w:rPr>
          <w:rFonts w:ascii="Times New Roman" w:hAnsi="Times New Roman" w:cs="Times New Roman"/>
          <w:sz w:val="24"/>
          <w:szCs w:val="24"/>
        </w:rPr>
        <w:t>SCADA, HMI Operations</w:t>
      </w:r>
      <w:r w:rsidR="005F0B16">
        <w:rPr>
          <w:rFonts w:ascii="Times New Roman" w:hAnsi="Times New Roman" w:cs="Times New Roman"/>
          <w:sz w:val="24"/>
          <w:szCs w:val="24"/>
        </w:rPr>
        <w:t>, SCRAP Reduction</w:t>
      </w:r>
      <w:r w:rsidR="007C13A2">
        <w:rPr>
          <w:rFonts w:ascii="Times New Roman" w:hAnsi="Times New Roman" w:cs="Times New Roman"/>
          <w:sz w:val="24"/>
          <w:szCs w:val="24"/>
        </w:rPr>
        <w:t>.</w:t>
      </w:r>
    </w:p>
    <w:p w14:paraId="14E91DFE" w14:textId="4E7D456E" w:rsidR="005F0B16" w:rsidRPr="005F0B16" w:rsidRDefault="005F0B16" w:rsidP="00A17106">
      <w:pPr>
        <w:numPr>
          <w:ilvl w:val="0"/>
          <w:numId w:val="1"/>
        </w:numPr>
        <w:tabs>
          <w:tab w:val="left" w:pos="1440"/>
        </w:tabs>
        <w:spacing w:after="0" w:line="240" w:lineRule="auto"/>
        <w:rPr>
          <w:rFonts w:ascii="Times New Roman" w:hAnsi="Times New Roman" w:cs="Times New Roman"/>
          <w:sz w:val="24"/>
          <w:szCs w:val="24"/>
        </w:rPr>
      </w:pPr>
      <w:r w:rsidRPr="005F0B16">
        <w:rPr>
          <w:rFonts w:ascii="Times New Roman" w:hAnsi="Times New Roman" w:cs="Times New Roman"/>
          <w:sz w:val="24"/>
          <w:szCs w:val="24"/>
          <w:shd w:val="clear" w:color="auto" w:fill="FFFFFF"/>
        </w:rPr>
        <w:t>Driving Cost Reduction Agenda in the Processes with Automation Opportunities</w:t>
      </w:r>
    </w:p>
    <w:p w14:paraId="637F5A25" w14:textId="766B4149" w:rsidR="00D668CC" w:rsidRDefault="00863756" w:rsidP="00A17106">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Skilled</w:t>
      </w:r>
      <w:r w:rsidR="00D668CC">
        <w:rPr>
          <w:rFonts w:ascii="Times New Roman" w:hAnsi="Times New Roman" w:cs="Times New Roman"/>
          <w:sz w:val="24"/>
          <w:szCs w:val="24"/>
        </w:rPr>
        <w:t xml:space="preserve"> to work on</w:t>
      </w:r>
      <w:r>
        <w:rPr>
          <w:rFonts w:ascii="Times New Roman" w:hAnsi="Times New Roman" w:cs="Times New Roman"/>
          <w:sz w:val="24"/>
          <w:szCs w:val="24"/>
        </w:rPr>
        <w:t xml:space="preserve"> Extruders, Coating,</w:t>
      </w:r>
      <w:r w:rsidR="00D668CC">
        <w:rPr>
          <w:rFonts w:ascii="Times New Roman" w:hAnsi="Times New Roman" w:cs="Times New Roman"/>
          <w:sz w:val="24"/>
          <w:szCs w:val="24"/>
        </w:rPr>
        <w:t xml:space="preserve"> Pre-Refining, Refining</w:t>
      </w:r>
      <w:r w:rsidR="00EC42B5">
        <w:rPr>
          <w:rFonts w:ascii="Times New Roman" w:hAnsi="Times New Roman" w:cs="Times New Roman"/>
          <w:sz w:val="24"/>
          <w:szCs w:val="24"/>
        </w:rPr>
        <w:t xml:space="preserve"> &amp; </w:t>
      </w:r>
      <w:r w:rsidR="00D668CC">
        <w:rPr>
          <w:rFonts w:ascii="Times New Roman" w:hAnsi="Times New Roman" w:cs="Times New Roman"/>
          <w:sz w:val="24"/>
          <w:szCs w:val="24"/>
        </w:rPr>
        <w:t>Conching processes.</w:t>
      </w:r>
    </w:p>
    <w:p w14:paraId="2B59BBF5" w14:textId="318E96A9" w:rsidR="00D668CC" w:rsidRDefault="00D668CC" w:rsidP="00A17106">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Experienced to work on Continuous/Batch wise</w:t>
      </w:r>
      <w:r w:rsidR="0076015A">
        <w:rPr>
          <w:rFonts w:ascii="Times New Roman" w:hAnsi="Times New Roman" w:cs="Times New Roman"/>
          <w:sz w:val="24"/>
          <w:szCs w:val="24"/>
        </w:rPr>
        <w:t xml:space="preserve"> Preparation.</w:t>
      </w:r>
    </w:p>
    <w:p w14:paraId="3099B29B" w14:textId="72B2374F" w:rsidR="008A270C" w:rsidRDefault="008A270C" w:rsidP="008A270C">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Experienced to work on SOP’s, </w:t>
      </w:r>
      <w:r w:rsidRPr="00012D14">
        <w:rPr>
          <w:rFonts w:ascii="Times New Roman" w:hAnsi="Times New Roman" w:cs="Times New Roman"/>
          <w:sz w:val="24"/>
          <w:szCs w:val="24"/>
        </w:rPr>
        <w:t>Kaizens, OPL</w:t>
      </w:r>
      <w:r w:rsidR="00D92BDF">
        <w:rPr>
          <w:rFonts w:ascii="Times New Roman" w:hAnsi="Times New Roman" w:cs="Times New Roman"/>
          <w:sz w:val="24"/>
          <w:szCs w:val="24"/>
        </w:rPr>
        <w:t>.</w:t>
      </w:r>
    </w:p>
    <w:p w14:paraId="46D7686D" w14:textId="6794AA3F" w:rsidR="002B2273" w:rsidRPr="00D372E1" w:rsidRDefault="007558D0" w:rsidP="00D372E1">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shd w:val="clear" w:color="auto" w:fill="FFFFFF"/>
        </w:rPr>
        <w:t>H</w:t>
      </w:r>
      <w:r w:rsidR="008B39EA" w:rsidRPr="007701BB">
        <w:rPr>
          <w:rFonts w:ascii="Times New Roman" w:hAnsi="Times New Roman" w:cs="Times New Roman"/>
          <w:sz w:val="24"/>
          <w:szCs w:val="24"/>
          <w:shd w:val="clear" w:color="auto" w:fill="FFFFFF"/>
        </w:rPr>
        <w:t>ygiene safety standards</w:t>
      </w:r>
      <w:r w:rsidR="00556AA4">
        <w:rPr>
          <w:rFonts w:ascii="Times New Roman" w:hAnsi="Times New Roman" w:cs="Times New Roman"/>
          <w:sz w:val="24"/>
          <w:szCs w:val="24"/>
          <w:shd w:val="clear" w:color="auto" w:fill="FFFFFF"/>
        </w:rPr>
        <w:t xml:space="preserve"> QMS</w:t>
      </w:r>
      <w:r w:rsidR="008B39EA">
        <w:rPr>
          <w:rFonts w:ascii="Times New Roman" w:hAnsi="Times New Roman" w:cs="Times New Roman"/>
          <w:sz w:val="24"/>
          <w:szCs w:val="24"/>
          <w:shd w:val="clear" w:color="auto" w:fill="FFFFFF"/>
        </w:rPr>
        <w:t xml:space="preserve"> (</w:t>
      </w:r>
      <w:r w:rsidR="005F0B16">
        <w:rPr>
          <w:rFonts w:ascii="Times New Roman" w:hAnsi="Times New Roman" w:cs="Times New Roman"/>
          <w:sz w:val="24"/>
          <w:szCs w:val="24"/>
        </w:rPr>
        <w:t>FIFO,</w:t>
      </w:r>
      <w:r w:rsidR="005F0B16">
        <w:rPr>
          <w:rFonts w:ascii="Times New Roman" w:hAnsi="Times New Roman" w:cs="Times New Roman"/>
          <w:sz w:val="24"/>
          <w:szCs w:val="24"/>
          <w:shd w:val="clear" w:color="auto" w:fill="FFFFFF"/>
        </w:rPr>
        <w:t xml:space="preserve"> </w:t>
      </w:r>
      <w:r w:rsidR="008B39EA">
        <w:rPr>
          <w:rFonts w:ascii="Times New Roman" w:hAnsi="Times New Roman" w:cs="Times New Roman"/>
          <w:sz w:val="24"/>
          <w:szCs w:val="24"/>
          <w:shd w:val="clear" w:color="auto" w:fill="FFFFFF"/>
        </w:rPr>
        <w:t xml:space="preserve">GMP, </w:t>
      </w:r>
      <w:r w:rsidR="00D92BDF">
        <w:rPr>
          <w:rFonts w:ascii="Times New Roman" w:hAnsi="Times New Roman" w:cs="Times New Roman"/>
          <w:sz w:val="24"/>
          <w:szCs w:val="24"/>
          <w:shd w:val="clear" w:color="auto" w:fill="FFFFFF"/>
        </w:rPr>
        <w:t>5s, CIP, COP</w:t>
      </w:r>
      <w:r w:rsidR="000C5CB0">
        <w:rPr>
          <w:rFonts w:ascii="Times New Roman" w:hAnsi="Times New Roman" w:cs="Times New Roman"/>
          <w:sz w:val="24"/>
          <w:szCs w:val="24"/>
          <w:shd w:val="clear" w:color="auto" w:fill="FFFFFF"/>
        </w:rPr>
        <w:t>, Housekeeping</w:t>
      </w:r>
      <w:r w:rsidR="008B39EA">
        <w:rPr>
          <w:rFonts w:ascii="Times New Roman" w:hAnsi="Times New Roman" w:cs="Times New Roman"/>
          <w:sz w:val="24"/>
          <w:szCs w:val="24"/>
          <w:shd w:val="clear" w:color="auto" w:fill="FFFFFF"/>
        </w:rPr>
        <w:t xml:space="preserve"> etc.) </w:t>
      </w:r>
    </w:p>
    <w:p w14:paraId="710F2106" w14:textId="642A6B51" w:rsidR="002B2273" w:rsidRPr="002B2273" w:rsidRDefault="002B2273" w:rsidP="002B2273">
      <w:pPr>
        <w:tabs>
          <w:tab w:val="left" w:pos="1440"/>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607F11">
        <w:rPr>
          <w:rFonts w:ascii="Times New Roman" w:hAnsi="Times New Roman" w:cs="Times New Roman"/>
          <w:b/>
          <w:bCs/>
          <w:sz w:val="24"/>
          <w:szCs w:val="24"/>
        </w:rPr>
        <w:t xml:space="preserve"> </w:t>
      </w:r>
      <w:r w:rsidRPr="002B2273">
        <w:rPr>
          <w:rFonts w:ascii="Times New Roman" w:hAnsi="Times New Roman" w:cs="Times New Roman"/>
          <w:b/>
          <w:bCs/>
          <w:sz w:val="24"/>
          <w:szCs w:val="24"/>
        </w:rPr>
        <w:t>Maintenance: -</w:t>
      </w:r>
    </w:p>
    <w:p w14:paraId="2870CC46" w14:textId="45569F9E" w:rsidR="0033596B" w:rsidRPr="009E5EB5" w:rsidRDefault="0033596B" w:rsidP="0033596B">
      <w:pPr>
        <w:pStyle w:val="ListParagraph"/>
        <w:numPr>
          <w:ilvl w:val="0"/>
          <w:numId w:val="1"/>
        </w:numPr>
        <w:spacing w:after="0" w:line="240" w:lineRule="auto"/>
        <w:rPr>
          <w:rFonts w:ascii="Times New Roman" w:hAnsi="Times New Roman" w:cs="Times New Roman"/>
          <w:sz w:val="24"/>
          <w:szCs w:val="24"/>
        </w:rPr>
      </w:pPr>
      <w:r w:rsidRPr="009E5EB5">
        <w:rPr>
          <w:rFonts w:ascii="Times New Roman" w:hAnsi="Times New Roman" w:cs="Times New Roman"/>
          <w:sz w:val="24"/>
          <w:szCs w:val="24"/>
        </w:rPr>
        <w:t xml:space="preserve">TBM, Preventive/Condition Based Maintenance, Abnormalities Handling, </w:t>
      </w:r>
    </w:p>
    <w:p w14:paraId="199234CB" w14:textId="3A168C5C" w:rsidR="008A270C" w:rsidRPr="009E5EB5" w:rsidRDefault="008A270C" w:rsidP="008A270C">
      <w:pPr>
        <w:pStyle w:val="ListParagraph"/>
        <w:numPr>
          <w:ilvl w:val="0"/>
          <w:numId w:val="1"/>
        </w:numPr>
        <w:tabs>
          <w:tab w:val="left" w:pos="1440"/>
          <w:tab w:val="left" w:pos="3240"/>
        </w:tabs>
        <w:spacing w:after="0" w:line="240" w:lineRule="auto"/>
        <w:rPr>
          <w:rFonts w:ascii="Times New Roman" w:hAnsi="Times New Roman" w:cs="Times New Roman"/>
          <w:sz w:val="24"/>
          <w:szCs w:val="24"/>
        </w:rPr>
      </w:pPr>
      <w:r w:rsidRPr="009E5EB5">
        <w:rPr>
          <w:rFonts w:ascii="Times New Roman" w:hAnsi="Times New Roman" w:cs="Times New Roman"/>
          <w:sz w:val="24"/>
          <w:szCs w:val="24"/>
        </w:rPr>
        <w:t>Trouble shoo</w:t>
      </w:r>
      <w:r w:rsidR="00600843" w:rsidRPr="009E5EB5">
        <w:rPr>
          <w:rFonts w:ascii="Times New Roman" w:hAnsi="Times New Roman" w:cs="Times New Roman"/>
          <w:sz w:val="24"/>
          <w:szCs w:val="24"/>
        </w:rPr>
        <w:t>t</w:t>
      </w:r>
      <w:r w:rsidRPr="009E5EB5">
        <w:rPr>
          <w:rFonts w:ascii="Times New Roman" w:hAnsi="Times New Roman" w:cs="Times New Roman"/>
          <w:sz w:val="24"/>
          <w:szCs w:val="24"/>
        </w:rPr>
        <w:t xml:space="preserve"> Method</w:t>
      </w:r>
      <w:r w:rsidR="00600843" w:rsidRPr="009E5EB5">
        <w:rPr>
          <w:rFonts w:ascii="Times New Roman" w:hAnsi="Times New Roman" w:cs="Times New Roman"/>
          <w:sz w:val="24"/>
          <w:szCs w:val="24"/>
        </w:rPr>
        <w:t>s</w:t>
      </w:r>
      <w:r w:rsidRPr="009E5EB5">
        <w:rPr>
          <w:rFonts w:ascii="Times New Roman" w:hAnsi="Times New Roman" w:cs="Times New Roman"/>
          <w:sz w:val="24"/>
          <w:szCs w:val="24"/>
        </w:rPr>
        <w:t xml:space="preserve"> (RCA, BDA, 6W2H &amp; Fish</w:t>
      </w:r>
      <w:r w:rsidRPr="009E5EB5">
        <w:rPr>
          <w:rFonts w:ascii="Times New Roman" w:hAnsi="Times New Roman" w:cs="Times New Roman"/>
          <w:sz w:val="24"/>
          <w:szCs w:val="24"/>
          <w:lang w:val="en-IN"/>
        </w:rPr>
        <w:t>-B</w:t>
      </w:r>
      <w:r w:rsidRPr="009E5EB5">
        <w:rPr>
          <w:rFonts w:ascii="Times New Roman" w:hAnsi="Times New Roman" w:cs="Times New Roman"/>
          <w:sz w:val="24"/>
          <w:szCs w:val="24"/>
        </w:rPr>
        <w:t xml:space="preserve">one </w:t>
      </w:r>
      <w:r w:rsidRPr="009E5EB5">
        <w:rPr>
          <w:rFonts w:ascii="Times New Roman" w:hAnsi="Times New Roman" w:cs="Times New Roman"/>
          <w:sz w:val="24"/>
          <w:szCs w:val="24"/>
          <w:lang w:val="en-IN"/>
        </w:rPr>
        <w:t>Analysis</w:t>
      </w:r>
      <w:r w:rsidRPr="009E5EB5">
        <w:rPr>
          <w:rFonts w:ascii="Times New Roman" w:hAnsi="Times New Roman" w:cs="Times New Roman"/>
          <w:sz w:val="24"/>
          <w:szCs w:val="24"/>
        </w:rPr>
        <w:t>)</w:t>
      </w:r>
    </w:p>
    <w:p w14:paraId="0E1380B0" w14:textId="4127C479" w:rsidR="00C43715" w:rsidRPr="009E5EB5" w:rsidRDefault="00C43715" w:rsidP="008A270C">
      <w:pPr>
        <w:pStyle w:val="ListParagraph"/>
        <w:numPr>
          <w:ilvl w:val="0"/>
          <w:numId w:val="1"/>
        </w:numPr>
        <w:tabs>
          <w:tab w:val="left" w:pos="1440"/>
          <w:tab w:val="left" w:pos="3240"/>
        </w:tabs>
        <w:spacing w:after="0" w:line="240" w:lineRule="auto"/>
        <w:rPr>
          <w:rFonts w:ascii="Times New Roman" w:hAnsi="Times New Roman" w:cs="Times New Roman"/>
          <w:sz w:val="24"/>
          <w:szCs w:val="24"/>
        </w:rPr>
      </w:pPr>
      <w:r w:rsidRPr="009E5EB5">
        <w:rPr>
          <w:rFonts w:ascii="Times New Roman" w:hAnsi="Times New Roman" w:cs="Times New Roman"/>
          <w:sz w:val="24"/>
          <w:szCs w:val="24"/>
        </w:rPr>
        <w:t xml:space="preserve">Collaboration with </w:t>
      </w:r>
      <w:r w:rsidR="00B97A5A" w:rsidRPr="009E5EB5">
        <w:rPr>
          <w:rFonts w:ascii="Times New Roman" w:hAnsi="Times New Roman" w:cs="Times New Roman"/>
          <w:sz w:val="24"/>
          <w:szCs w:val="24"/>
        </w:rPr>
        <w:t>Vendor/</w:t>
      </w:r>
      <w:r w:rsidR="00EA44C0" w:rsidRPr="009E5EB5">
        <w:rPr>
          <w:rFonts w:ascii="Times New Roman" w:hAnsi="Times New Roman" w:cs="Times New Roman"/>
          <w:sz w:val="24"/>
          <w:szCs w:val="24"/>
        </w:rPr>
        <w:t>OEM (Buhler</w:t>
      </w:r>
      <w:r w:rsidRPr="009E5EB5">
        <w:rPr>
          <w:rFonts w:ascii="Times New Roman" w:hAnsi="Times New Roman" w:cs="Times New Roman"/>
          <w:sz w:val="24"/>
          <w:szCs w:val="24"/>
        </w:rPr>
        <w:t>, GEA,</w:t>
      </w:r>
      <w:r w:rsidR="00313F56">
        <w:rPr>
          <w:rFonts w:ascii="Times New Roman" w:hAnsi="Times New Roman" w:cs="Times New Roman"/>
          <w:sz w:val="24"/>
          <w:szCs w:val="24"/>
        </w:rPr>
        <w:t xml:space="preserve"> Axtel,</w:t>
      </w:r>
      <w:r w:rsidRPr="009E5EB5">
        <w:rPr>
          <w:rFonts w:ascii="Times New Roman" w:hAnsi="Times New Roman" w:cs="Times New Roman"/>
          <w:sz w:val="24"/>
          <w:szCs w:val="24"/>
        </w:rPr>
        <w:t xml:space="preserve"> Chocotech, </w:t>
      </w:r>
      <w:r w:rsidR="00EA44C0" w:rsidRPr="009E5EB5">
        <w:rPr>
          <w:rFonts w:ascii="Times New Roman" w:hAnsi="Times New Roman" w:cs="Times New Roman"/>
          <w:sz w:val="24"/>
          <w:szCs w:val="24"/>
          <w:shd w:val="clear" w:color="auto" w:fill="FFFFFF"/>
        </w:rPr>
        <w:t>LIPP</w:t>
      </w:r>
      <w:r w:rsidR="00CF341E" w:rsidRPr="009E5EB5">
        <w:rPr>
          <w:rFonts w:ascii="Times New Roman" w:hAnsi="Times New Roman" w:cs="Times New Roman"/>
          <w:sz w:val="24"/>
          <w:szCs w:val="24"/>
          <w:shd w:val="clear" w:color="auto" w:fill="FFFFFF"/>
        </w:rPr>
        <w:t xml:space="preserve"> etc.</w:t>
      </w:r>
      <w:r w:rsidR="00EA44C0" w:rsidRPr="009E5EB5">
        <w:rPr>
          <w:rFonts w:ascii="Times New Roman" w:hAnsi="Times New Roman" w:cs="Times New Roman"/>
          <w:color w:val="4D5156"/>
          <w:sz w:val="24"/>
          <w:szCs w:val="24"/>
          <w:shd w:val="clear" w:color="auto" w:fill="FFFFFF"/>
        </w:rPr>
        <w:t>)</w:t>
      </w:r>
    </w:p>
    <w:p w14:paraId="2D0573F6" w14:textId="0999A914" w:rsidR="009E5EB5" w:rsidRPr="00D64B2A" w:rsidRDefault="00406F62" w:rsidP="00406F62">
      <w:pPr>
        <w:numPr>
          <w:ilvl w:val="0"/>
          <w:numId w:val="1"/>
        </w:numPr>
        <w:tabs>
          <w:tab w:val="left" w:pos="1440"/>
        </w:tabs>
        <w:spacing w:after="0" w:line="240" w:lineRule="auto"/>
        <w:rPr>
          <w:rFonts w:ascii="Times New Roman" w:hAnsi="Times New Roman" w:cs="Times New Roman"/>
          <w:sz w:val="24"/>
          <w:szCs w:val="24"/>
        </w:rPr>
      </w:pPr>
      <w:r w:rsidRPr="009E5EB5">
        <w:rPr>
          <w:rFonts w:ascii="Times New Roman" w:hAnsi="Times New Roman" w:cs="Times New Roman"/>
          <w:sz w:val="24"/>
          <w:szCs w:val="24"/>
          <w:shd w:val="clear" w:color="auto" w:fill="FFFFFF"/>
        </w:rPr>
        <w:t>MIS report</w:t>
      </w:r>
      <w:r>
        <w:rPr>
          <w:rFonts w:ascii="Times New Roman" w:hAnsi="Times New Roman" w:cs="Times New Roman"/>
          <w:sz w:val="24"/>
          <w:szCs w:val="24"/>
          <w:shd w:val="clear" w:color="auto" w:fill="FFFFFF"/>
        </w:rPr>
        <w:t xml:space="preserve">, </w:t>
      </w:r>
      <w:r w:rsidR="009E5EB5" w:rsidRPr="00406F62">
        <w:rPr>
          <w:rFonts w:ascii="Times New Roman" w:hAnsi="Times New Roman" w:cs="Times New Roman"/>
          <w:sz w:val="24"/>
          <w:szCs w:val="24"/>
          <w:shd w:val="clear" w:color="auto" w:fill="FFFFFF"/>
        </w:rPr>
        <w:t>Spare parts Handling</w:t>
      </w:r>
      <w:r w:rsidR="00605A4A">
        <w:rPr>
          <w:rFonts w:ascii="Times New Roman" w:hAnsi="Times New Roman" w:cs="Times New Roman"/>
          <w:sz w:val="24"/>
          <w:szCs w:val="24"/>
          <w:shd w:val="clear" w:color="auto" w:fill="FFFFFF"/>
        </w:rPr>
        <w:t>, Tool Room Management</w:t>
      </w:r>
    </w:p>
    <w:p w14:paraId="5C0F1E40" w14:textId="73EED41B" w:rsidR="00D64B2A" w:rsidRPr="00AC3F5B" w:rsidRDefault="00D64B2A" w:rsidP="00406F62">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shd w:val="clear" w:color="auto" w:fill="FFFFFF"/>
        </w:rPr>
        <w:t>Well knowledge on Lubrication System</w:t>
      </w:r>
      <w:r w:rsidR="00E152DD">
        <w:rPr>
          <w:rFonts w:ascii="Times New Roman" w:hAnsi="Times New Roman" w:cs="Times New Roman"/>
          <w:sz w:val="24"/>
          <w:szCs w:val="24"/>
          <w:shd w:val="clear" w:color="auto" w:fill="FFFFFF"/>
        </w:rPr>
        <w:t>, Centre Line.</w:t>
      </w:r>
    </w:p>
    <w:p w14:paraId="2C4C1423" w14:textId="4A03A696" w:rsidR="00AC3F5B" w:rsidRPr="00DB2D5B" w:rsidRDefault="00B82574" w:rsidP="00406F62">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shd w:val="clear" w:color="auto" w:fill="FFFFFF"/>
        </w:rPr>
        <w:t xml:space="preserve">Cost Control, </w:t>
      </w:r>
      <w:r w:rsidR="00AC3F5B">
        <w:rPr>
          <w:rFonts w:ascii="Times New Roman" w:hAnsi="Times New Roman" w:cs="Times New Roman"/>
          <w:sz w:val="24"/>
          <w:szCs w:val="24"/>
          <w:shd w:val="clear" w:color="auto" w:fill="FFFFFF"/>
        </w:rPr>
        <w:t>Carrying Out Fabrication works.</w:t>
      </w:r>
    </w:p>
    <w:p w14:paraId="6B2A27E5" w14:textId="2ECEC68E" w:rsidR="005F0344" w:rsidRPr="001B3C75" w:rsidRDefault="00DB2D5B" w:rsidP="00CC68EA">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Experienced to work on </w:t>
      </w:r>
      <w:r w:rsidR="00313F56">
        <w:rPr>
          <w:rFonts w:ascii="Times New Roman" w:hAnsi="Times New Roman" w:cs="Times New Roman"/>
          <w:sz w:val="24"/>
          <w:szCs w:val="24"/>
        </w:rPr>
        <w:t xml:space="preserve">Blower </w:t>
      </w:r>
      <w:r>
        <w:rPr>
          <w:rFonts w:ascii="Times New Roman" w:hAnsi="Times New Roman" w:cs="Times New Roman"/>
          <w:sz w:val="24"/>
          <w:szCs w:val="24"/>
        </w:rPr>
        <w:t>Conveying System, Conveyor belts, Screw feeders, Transfer Pumps, Storage Tanks/Silos</w:t>
      </w:r>
      <w:r w:rsidR="00930D02">
        <w:rPr>
          <w:rFonts w:ascii="Times New Roman" w:hAnsi="Times New Roman" w:cs="Times New Roman"/>
          <w:sz w:val="24"/>
          <w:szCs w:val="24"/>
        </w:rPr>
        <w:t>,</w:t>
      </w:r>
      <w:r w:rsidR="0079020F">
        <w:rPr>
          <w:rFonts w:ascii="Times New Roman" w:hAnsi="Times New Roman" w:cs="Times New Roman"/>
          <w:sz w:val="24"/>
          <w:szCs w:val="24"/>
        </w:rPr>
        <w:t xml:space="preserve"> RALV,</w:t>
      </w:r>
      <w:r w:rsidR="00930D02">
        <w:rPr>
          <w:rFonts w:ascii="Times New Roman" w:hAnsi="Times New Roman" w:cs="Times New Roman"/>
          <w:sz w:val="24"/>
          <w:szCs w:val="24"/>
        </w:rPr>
        <w:t xml:space="preserve"> Vibro Sieves</w:t>
      </w:r>
      <w:r w:rsidR="007D2D7D">
        <w:rPr>
          <w:rFonts w:ascii="Times New Roman" w:hAnsi="Times New Roman" w:cs="Times New Roman"/>
          <w:sz w:val="24"/>
          <w:szCs w:val="24"/>
        </w:rPr>
        <w:t>, Metal Detector</w:t>
      </w:r>
      <w:r w:rsidR="00A9696D">
        <w:rPr>
          <w:rFonts w:ascii="Times New Roman" w:hAnsi="Times New Roman" w:cs="Times New Roman"/>
          <w:sz w:val="24"/>
          <w:szCs w:val="24"/>
        </w:rPr>
        <w:t xml:space="preserve">, </w:t>
      </w:r>
      <w:r w:rsidR="005328D0">
        <w:rPr>
          <w:rFonts w:ascii="Times New Roman" w:hAnsi="Times New Roman" w:cs="Times New Roman"/>
          <w:sz w:val="24"/>
          <w:szCs w:val="24"/>
        </w:rPr>
        <w:t>Vacuum</w:t>
      </w:r>
      <w:r w:rsidR="00A9696D">
        <w:rPr>
          <w:rFonts w:ascii="Times New Roman" w:hAnsi="Times New Roman" w:cs="Times New Roman"/>
          <w:sz w:val="24"/>
          <w:szCs w:val="24"/>
        </w:rPr>
        <w:t xml:space="preserve"> Pumps</w:t>
      </w:r>
      <w:r w:rsidR="006B2286">
        <w:rPr>
          <w:rFonts w:ascii="Times New Roman" w:hAnsi="Times New Roman" w:cs="Times New Roman"/>
          <w:sz w:val="24"/>
          <w:szCs w:val="24"/>
        </w:rPr>
        <w:t>, PHE’s</w:t>
      </w:r>
      <w:r w:rsidR="006C6823">
        <w:rPr>
          <w:rFonts w:ascii="Times New Roman" w:hAnsi="Times New Roman" w:cs="Times New Roman"/>
          <w:sz w:val="24"/>
          <w:szCs w:val="24"/>
        </w:rPr>
        <w:t xml:space="preserve"> etc.</w:t>
      </w:r>
      <w:r w:rsidR="00CC68EA" w:rsidRPr="001B3C75">
        <w:rPr>
          <w:rFonts w:ascii="Times New Roman" w:hAnsi="Times New Roman" w:cs="Times New Roman"/>
          <w:sz w:val="24"/>
          <w:szCs w:val="24"/>
          <w:shd w:val="clear" w:color="auto" w:fill="FFFFFF"/>
        </w:rPr>
        <w:t xml:space="preserve"> </w:t>
      </w:r>
    </w:p>
    <w:p w14:paraId="7EA90E1F" w14:textId="77777777" w:rsidR="005F0344" w:rsidRDefault="005F0344" w:rsidP="00CC68EA">
      <w:pPr>
        <w:tabs>
          <w:tab w:val="left" w:pos="1440"/>
        </w:tabs>
        <w:spacing w:after="0" w:line="240" w:lineRule="auto"/>
        <w:rPr>
          <w:rFonts w:ascii="Times New Roman" w:hAnsi="Times New Roman" w:cs="Times New Roman"/>
          <w:sz w:val="24"/>
          <w:szCs w:val="24"/>
          <w:shd w:val="clear" w:color="auto" w:fill="FFFFFF"/>
        </w:rPr>
      </w:pPr>
    </w:p>
    <w:p w14:paraId="33B903A7" w14:textId="34E6E178" w:rsidR="00CC68EA" w:rsidRPr="00B97A5A" w:rsidRDefault="001B3C75" w:rsidP="00CC68EA">
      <w:pPr>
        <w:tabs>
          <w:tab w:val="left" w:pos="1440"/>
        </w:tabs>
        <w:spacing w:after="0" w:line="240" w:lineRule="auto"/>
        <w:rPr>
          <w:rFonts w:ascii="Times New Roman" w:hAnsi="Times New Roman" w:cs="Times New Roman"/>
          <w:b/>
          <w:bCs/>
          <w:sz w:val="24"/>
          <w:szCs w:val="24"/>
        </w:rPr>
      </w:pPr>
      <w:r>
        <w:rPr>
          <w:rFonts w:ascii="Times New Roman" w:hAnsi="Times New Roman" w:cs="Times New Roman"/>
          <w:sz w:val="24"/>
          <w:szCs w:val="24"/>
          <w:shd w:val="clear" w:color="auto" w:fill="FFFFFF"/>
        </w:rPr>
        <w:t xml:space="preserve">     </w:t>
      </w:r>
      <w:r w:rsidR="00CC68EA">
        <w:rPr>
          <w:rFonts w:ascii="Times New Roman" w:hAnsi="Times New Roman" w:cs="Times New Roman"/>
          <w:sz w:val="24"/>
          <w:szCs w:val="24"/>
          <w:shd w:val="clear" w:color="auto" w:fill="FFFFFF"/>
        </w:rPr>
        <w:t xml:space="preserve"> </w:t>
      </w:r>
      <w:r w:rsidR="00CC68EA" w:rsidRPr="00CC68EA">
        <w:rPr>
          <w:rFonts w:ascii="Times New Roman" w:hAnsi="Times New Roman" w:cs="Times New Roman"/>
          <w:b/>
          <w:bCs/>
          <w:sz w:val="24"/>
          <w:szCs w:val="24"/>
          <w:shd w:val="clear" w:color="auto" w:fill="FFFFFF"/>
        </w:rPr>
        <w:t>Skill Matrix: -</w:t>
      </w:r>
    </w:p>
    <w:p w14:paraId="3035877F" w14:textId="1D848BB3" w:rsidR="00536F93" w:rsidRPr="00536F93" w:rsidRDefault="00536F93" w:rsidP="00536F93">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Day, Week &amp; Mont</w:t>
      </w:r>
      <w:r w:rsidR="0079020F">
        <w:rPr>
          <w:rFonts w:ascii="Times New Roman" w:hAnsi="Times New Roman" w:cs="Times New Roman"/>
          <w:sz w:val="24"/>
          <w:szCs w:val="24"/>
        </w:rPr>
        <w:t xml:space="preserve">hly </w:t>
      </w:r>
      <w:r>
        <w:rPr>
          <w:rFonts w:ascii="Times New Roman" w:hAnsi="Times New Roman" w:cs="Times New Roman"/>
          <w:sz w:val="24"/>
          <w:szCs w:val="24"/>
        </w:rPr>
        <w:t>efficiency reports.</w:t>
      </w:r>
    </w:p>
    <w:p w14:paraId="2FFBADF2" w14:textId="0B85B860" w:rsidR="000C5D3E" w:rsidRPr="000C5D3E" w:rsidRDefault="000C5D3E" w:rsidP="000C5D3E">
      <w:pPr>
        <w:numPr>
          <w:ilvl w:val="0"/>
          <w:numId w:val="1"/>
        </w:numPr>
        <w:tabs>
          <w:tab w:val="left" w:pos="1440"/>
        </w:tabs>
        <w:spacing w:after="0" w:line="240" w:lineRule="auto"/>
        <w:rPr>
          <w:rFonts w:ascii="Times New Roman" w:hAnsi="Times New Roman" w:cs="Times New Roman"/>
          <w:sz w:val="24"/>
          <w:szCs w:val="24"/>
        </w:rPr>
      </w:pPr>
      <w:r w:rsidRPr="00DB6082">
        <w:rPr>
          <w:rFonts w:ascii="Times New Roman" w:hAnsi="Times New Roman" w:cs="Times New Roman"/>
          <w:sz w:val="24"/>
          <w:szCs w:val="24"/>
          <w:shd w:val="clear" w:color="auto" w:fill="FFFFFF"/>
        </w:rPr>
        <w:t>Documentation,</w:t>
      </w:r>
      <w:r w:rsidR="00C00BB6">
        <w:rPr>
          <w:rFonts w:ascii="Times New Roman" w:hAnsi="Times New Roman" w:cs="Times New Roman"/>
          <w:sz w:val="24"/>
          <w:szCs w:val="24"/>
          <w:shd w:val="clear" w:color="auto" w:fill="FFFFFF"/>
        </w:rPr>
        <w:t xml:space="preserve"> </w:t>
      </w:r>
      <w:r w:rsidR="00A4545F">
        <w:rPr>
          <w:rFonts w:ascii="Times New Roman" w:hAnsi="Times New Roman" w:cs="Times New Roman"/>
          <w:sz w:val="24"/>
          <w:szCs w:val="24"/>
          <w:shd w:val="clear" w:color="auto" w:fill="FFFFFF"/>
        </w:rPr>
        <w:t>External/</w:t>
      </w:r>
      <w:r w:rsidR="00C00BB6">
        <w:rPr>
          <w:rFonts w:ascii="Times New Roman" w:hAnsi="Times New Roman" w:cs="Times New Roman"/>
          <w:sz w:val="24"/>
          <w:szCs w:val="24"/>
          <w:shd w:val="clear" w:color="auto" w:fill="FFFFFF"/>
        </w:rPr>
        <w:t>Internal</w:t>
      </w:r>
      <w:r w:rsidRPr="00DB6082">
        <w:rPr>
          <w:rFonts w:ascii="Times New Roman" w:hAnsi="Times New Roman" w:cs="Times New Roman"/>
          <w:sz w:val="24"/>
          <w:szCs w:val="24"/>
          <w:shd w:val="clear" w:color="auto" w:fill="FFFFFF"/>
        </w:rPr>
        <w:t xml:space="preserve"> Auditing</w:t>
      </w:r>
    </w:p>
    <w:p w14:paraId="578868A0" w14:textId="39A6AFA6" w:rsidR="00602B1A" w:rsidRDefault="008A4B51" w:rsidP="005D331A">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Experienced to work on XL, PPT etc.,</w:t>
      </w:r>
    </w:p>
    <w:p w14:paraId="1D219923" w14:textId="7D1589CA" w:rsidR="00D82173" w:rsidRDefault="007A21EE" w:rsidP="00D82173">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On-</w:t>
      </w:r>
      <w:r w:rsidR="00C93432">
        <w:rPr>
          <w:rFonts w:ascii="Times New Roman" w:hAnsi="Times New Roman" w:cs="Times New Roman"/>
          <w:sz w:val="24"/>
          <w:szCs w:val="24"/>
        </w:rPr>
        <w:t>the-</w:t>
      </w:r>
      <w:r>
        <w:rPr>
          <w:rFonts w:ascii="Times New Roman" w:hAnsi="Times New Roman" w:cs="Times New Roman"/>
          <w:sz w:val="24"/>
          <w:szCs w:val="24"/>
        </w:rPr>
        <w:t>Job/Classroom</w:t>
      </w:r>
      <w:r w:rsidR="00211C9B">
        <w:rPr>
          <w:rFonts w:ascii="Times New Roman" w:hAnsi="Times New Roman" w:cs="Times New Roman"/>
          <w:sz w:val="24"/>
          <w:szCs w:val="24"/>
        </w:rPr>
        <w:t xml:space="preserve"> </w:t>
      </w:r>
      <w:r w:rsidR="00F00836">
        <w:rPr>
          <w:rFonts w:ascii="Times New Roman" w:hAnsi="Times New Roman" w:cs="Times New Roman"/>
          <w:sz w:val="24"/>
          <w:szCs w:val="24"/>
        </w:rPr>
        <w:t>t</w:t>
      </w:r>
      <w:r w:rsidR="00FD11D5">
        <w:rPr>
          <w:rFonts w:ascii="Times New Roman" w:hAnsi="Times New Roman" w:cs="Times New Roman"/>
          <w:sz w:val="24"/>
          <w:szCs w:val="24"/>
        </w:rPr>
        <w:t xml:space="preserve">raining for </w:t>
      </w:r>
      <w:r w:rsidR="00B422EF">
        <w:rPr>
          <w:rFonts w:ascii="Times New Roman" w:hAnsi="Times New Roman" w:cs="Times New Roman"/>
          <w:sz w:val="24"/>
          <w:szCs w:val="24"/>
        </w:rPr>
        <w:t>New Joiners/</w:t>
      </w:r>
      <w:r w:rsidR="00D82173">
        <w:rPr>
          <w:rFonts w:ascii="Times New Roman" w:hAnsi="Times New Roman" w:cs="Times New Roman"/>
          <w:sz w:val="24"/>
          <w:szCs w:val="24"/>
        </w:rPr>
        <w:t xml:space="preserve">Refresher’s </w:t>
      </w:r>
      <w:r w:rsidR="00BB1FB4">
        <w:rPr>
          <w:rFonts w:ascii="Times New Roman" w:hAnsi="Times New Roman" w:cs="Times New Roman"/>
          <w:sz w:val="24"/>
          <w:szCs w:val="24"/>
        </w:rPr>
        <w:t>to reach their KIP’s.</w:t>
      </w:r>
    </w:p>
    <w:p w14:paraId="4E3EA230" w14:textId="24161DA8" w:rsidR="00C43715" w:rsidRPr="00536F93" w:rsidRDefault="00C43715" w:rsidP="00C43715">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shd w:val="clear" w:color="auto" w:fill="FFFFFF"/>
        </w:rPr>
        <w:t>Documentation, Internal Auditing</w:t>
      </w:r>
    </w:p>
    <w:p w14:paraId="7F7C7B30" w14:textId="5D52B941" w:rsidR="00536F93" w:rsidRPr="00536F93" w:rsidRDefault="00211C9B" w:rsidP="00536F93">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shd w:val="clear" w:color="auto" w:fill="FFFFFF"/>
        </w:rPr>
        <w:t>Contract</w:t>
      </w:r>
      <w:r w:rsidR="00536F93">
        <w:rPr>
          <w:rFonts w:ascii="Times New Roman" w:hAnsi="Times New Roman" w:cs="Times New Roman"/>
          <w:sz w:val="24"/>
          <w:szCs w:val="24"/>
          <w:shd w:val="clear" w:color="auto" w:fill="FFFFFF"/>
        </w:rPr>
        <w:t xml:space="preserve"> workers Management. </w:t>
      </w:r>
    </w:p>
    <w:p w14:paraId="3BF63AB3" w14:textId="77777777" w:rsidR="0010036E" w:rsidRDefault="0010036E">
      <w:pPr>
        <w:spacing w:after="0" w:line="240" w:lineRule="auto"/>
        <w:rPr>
          <w:rFonts w:ascii="Times New Roman" w:hAnsi="Times New Roman"/>
          <w:b/>
          <w:sz w:val="24"/>
          <w:szCs w:val="24"/>
          <w:u w:val="single"/>
        </w:rPr>
      </w:pPr>
    </w:p>
    <w:p w14:paraId="5B532D7E" w14:textId="08FF5885" w:rsidR="00FD33C7" w:rsidRDefault="000247CE">
      <w:pPr>
        <w:spacing w:after="0" w:line="240" w:lineRule="auto"/>
        <w:rPr>
          <w:rFonts w:ascii="Times New Roman" w:hAnsi="Times New Roman"/>
          <w:b/>
          <w:sz w:val="24"/>
          <w:szCs w:val="24"/>
          <w:u w:val="single"/>
        </w:rPr>
      </w:pPr>
      <w:r>
        <w:rPr>
          <w:rFonts w:ascii="Times New Roman" w:hAnsi="Times New Roman"/>
          <w:b/>
          <w:sz w:val="24"/>
          <w:szCs w:val="24"/>
          <w:u w:val="single"/>
        </w:rPr>
        <w:t>ACADEMIC</w:t>
      </w:r>
      <w:r w:rsidR="00801498">
        <w:rPr>
          <w:rFonts w:ascii="Times New Roman" w:hAnsi="Times New Roman"/>
          <w:b/>
          <w:sz w:val="24"/>
          <w:szCs w:val="24"/>
          <w:u w:val="single"/>
        </w:rPr>
        <w:t xml:space="preserve"> QUALIFICATION: -</w:t>
      </w:r>
    </w:p>
    <w:p w14:paraId="46F39F56" w14:textId="77777777" w:rsidR="00F44673" w:rsidRPr="0010036E" w:rsidRDefault="00F44673">
      <w:pPr>
        <w:spacing w:after="0" w:line="240" w:lineRule="auto"/>
        <w:rPr>
          <w:rFonts w:ascii="Times New Roman" w:hAnsi="Times New Roman"/>
          <w:b/>
          <w:sz w:val="24"/>
          <w:szCs w:val="24"/>
          <w:u w:val="single"/>
        </w:rPr>
      </w:pPr>
    </w:p>
    <w:tbl>
      <w:tblPr>
        <w:tblStyle w:val="TableGrid"/>
        <w:tblW w:w="0" w:type="auto"/>
        <w:tblLook w:val="04A0" w:firstRow="1" w:lastRow="0" w:firstColumn="1" w:lastColumn="0" w:noHBand="0" w:noVBand="1"/>
      </w:tblPr>
      <w:tblGrid>
        <w:gridCol w:w="1513"/>
        <w:gridCol w:w="2115"/>
        <w:gridCol w:w="2886"/>
        <w:gridCol w:w="1581"/>
        <w:gridCol w:w="1705"/>
      </w:tblGrid>
      <w:tr w:rsidR="00602B1A" w14:paraId="3E003FD4" w14:textId="77777777" w:rsidTr="008F6698">
        <w:tc>
          <w:tcPr>
            <w:tcW w:w="1513" w:type="dxa"/>
          </w:tcPr>
          <w:p w14:paraId="09F9752E" w14:textId="77777777" w:rsidR="00602B1A" w:rsidRPr="00012D14" w:rsidRDefault="00801498" w:rsidP="00012D14">
            <w:pPr>
              <w:tabs>
                <w:tab w:val="left" w:pos="3240"/>
              </w:tabs>
              <w:spacing w:after="0"/>
              <w:jc w:val="center"/>
              <w:rPr>
                <w:rFonts w:ascii="Times New Roman" w:hAnsi="Times New Roman"/>
                <w:b/>
                <w:szCs w:val="24"/>
                <w:highlight w:val="lightGray"/>
              </w:rPr>
            </w:pPr>
            <w:r w:rsidRPr="00012D14">
              <w:rPr>
                <w:rFonts w:ascii="Arial" w:hAnsi="Arial" w:cs="Arial"/>
                <w:b/>
                <w:sz w:val="25"/>
                <w:szCs w:val="25"/>
              </w:rPr>
              <w:t>Course</w:t>
            </w:r>
          </w:p>
        </w:tc>
        <w:tc>
          <w:tcPr>
            <w:tcW w:w="2115" w:type="dxa"/>
          </w:tcPr>
          <w:p w14:paraId="42112660" w14:textId="77777777" w:rsidR="00602B1A" w:rsidRPr="00012D14" w:rsidRDefault="00801498" w:rsidP="00012D14">
            <w:pPr>
              <w:tabs>
                <w:tab w:val="left" w:pos="3240"/>
              </w:tabs>
              <w:spacing w:after="0"/>
              <w:jc w:val="center"/>
              <w:rPr>
                <w:rFonts w:ascii="Times New Roman" w:hAnsi="Times New Roman"/>
                <w:b/>
                <w:szCs w:val="24"/>
                <w:highlight w:val="lightGray"/>
              </w:rPr>
            </w:pPr>
            <w:r w:rsidRPr="00012D14">
              <w:rPr>
                <w:rFonts w:ascii="Arial" w:hAnsi="Arial" w:cs="Arial"/>
                <w:b/>
                <w:sz w:val="25"/>
                <w:szCs w:val="25"/>
              </w:rPr>
              <w:t>School</w:t>
            </w:r>
            <w:r w:rsidRPr="00012D14">
              <w:rPr>
                <w:rFonts w:ascii="Arial" w:hAnsi="Arial" w:cs="Arial"/>
                <w:b/>
                <w:sz w:val="34"/>
                <w:szCs w:val="34"/>
              </w:rPr>
              <w:t>/</w:t>
            </w:r>
            <w:r w:rsidRPr="00012D14">
              <w:rPr>
                <w:rFonts w:ascii="Arial" w:hAnsi="Arial" w:cs="Arial"/>
                <w:b/>
                <w:sz w:val="25"/>
                <w:szCs w:val="25"/>
              </w:rPr>
              <w:t>College</w:t>
            </w:r>
          </w:p>
        </w:tc>
        <w:tc>
          <w:tcPr>
            <w:tcW w:w="2886" w:type="dxa"/>
          </w:tcPr>
          <w:p w14:paraId="26FA015A" w14:textId="77777777" w:rsidR="00602B1A" w:rsidRPr="00012D14" w:rsidRDefault="00801498" w:rsidP="00012D14">
            <w:pPr>
              <w:autoSpaceDE w:val="0"/>
              <w:autoSpaceDN w:val="0"/>
              <w:adjustRightInd w:val="0"/>
              <w:spacing w:after="0" w:line="240" w:lineRule="auto"/>
              <w:jc w:val="center"/>
              <w:rPr>
                <w:rFonts w:ascii="Arial" w:hAnsi="Arial" w:cs="Arial"/>
                <w:b/>
                <w:sz w:val="36"/>
                <w:szCs w:val="36"/>
              </w:rPr>
            </w:pPr>
            <w:r w:rsidRPr="00012D14">
              <w:rPr>
                <w:rFonts w:ascii="Arial" w:hAnsi="Arial" w:cs="Arial"/>
                <w:b/>
                <w:sz w:val="26"/>
                <w:szCs w:val="26"/>
              </w:rPr>
              <w:t>University</w:t>
            </w:r>
            <w:r w:rsidRPr="00012D14">
              <w:rPr>
                <w:rFonts w:ascii="Arial" w:hAnsi="Arial" w:cs="Arial"/>
                <w:b/>
                <w:sz w:val="36"/>
                <w:szCs w:val="36"/>
              </w:rPr>
              <w:t>/</w:t>
            </w:r>
            <w:r w:rsidRPr="00012D14">
              <w:rPr>
                <w:rFonts w:ascii="Arial" w:hAnsi="Arial" w:cs="Arial"/>
                <w:b/>
                <w:sz w:val="25"/>
                <w:szCs w:val="25"/>
              </w:rPr>
              <w:t>Board</w:t>
            </w:r>
          </w:p>
        </w:tc>
        <w:tc>
          <w:tcPr>
            <w:tcW w:w="1581" w:type="dxa"/>
          </w:tcPr>
          <w:p w14:paraId="60129051" w14:textId="77777777" w:rsidR="00602B1A" w:rsidRPr="00012D14" w:rsidRDefault="00801498" w:rsidP="00012D14">
            <w:pPr>
              <w:tabs>
                <w:tab w:val="left" w:pos="3240"/>
              </w:tabs>
              <w:spacing w:after="0"/>
              <w:jc w:val="center"/>
              <w:rPr>
                <w:rFonts w:ascii="Times New Roman" w:hAnsi="Times New Roman"/>
                <w:b/>
                <w:szCs w:val="24"/>
                <w:highlight w:val="lightGray"/>
              </w:rPr>
            </w:pPr>
            <w:r w:rsidRPr="00012D14">
              <w:rPr>
                <w:rFonts w:ascii="Arial" w:hAnsi="Arial" w:cs="Arial"/>
                <w:b/>
                <w:sz w:val="25"/>
                <w:szCs w:val="25"/>
              </w:rPr>
              <w:t>Period</w:t>
            </w:r>
          </w:p>
        </w:tc>
        <w:tc>
          <w:tcPr>
            <w:tcW w:w="1705" w:type="dxa"/>
          </w:tcPr>
          <w:p w14:paraId="43375D3A" w14:textId="77777777" w:rsidR="00602B1A" w:rsidRPr="00012D14" w:rsidRDefault="00801498" w:rsidP="00012D14">
            <w:pPr>
              <w:tabs>
                <w:tab w:val="left" w:pos="3240"/>
              </w:tabs>
              <w:spacing w:after="0"/>
              <w:jc w:val="center"/>
              <w:rPr>
                <w:rFonts w:ascii="Times New Roman" w:hAnsi="Times New Roman"/>
                <w:b/>
                <w:szCs w:val="24"/>
                <w:highlight w:val="lightGray"/>
              </w:rPr>
            </w:pPr>
            <w:r w:rsidRPr="00012D14">
              <w:rPr>
                <w:rFonts w:ascii="Arial" w:hAnsi="Arial" w:cs="Arial"/>
                <w:b/>
                <w:sz w:val="25"/>
                <w:szCs w:val="25"/>
              </w:rPr>
              <w:t>Percentage</w:t>
            </w:r>
          </w:p>
        </w:tc>
      </w:tr>
      <w:tr w:rsidR="00602B1A" w:rsidRPr="00012D14" w14:paraId="29395905" w14:textId="77777777" w:rsidTr="008F6698">
        <w:tc>
          <w:tcPr>
            <w:tcW w:w="1513" w:type="dxa"/>
          </w:tcPr>
          <w:p w14:paraId="2A9D85FA" w14:textId="4BF298A4" w:rsidR="00602B1A" w:rsidRPr="00012D14" w:rsidRDefault="00B9795A">
            <w:pPr>
              <w:tabs>
                <w:tab w:val="left" w:pos="3240"/>
              </w:tabs>
              <w:spacing w:after="0"/>
              <w:rPr>
                <w:rFonts w:ascii="Times New Roman" w:hAnsi="Times New Roman"/>
                <w:sz w:val="24"/>
                <w:szCs w:val="24"/>
              </w:rPr>
            </w:pPr>
            <w:r>
              <w:rPr>
                <w:rFonts w:ascii="Times New Roman" w:hAnsi="Times New Roman"/>
                <w:sz w:val="24"/>
                <w:szCs w:val="24"/>
              </w:rPr>
              <w:t>Graduation</w:t>
            </w:r>
          </w:p>
        </w:tc>
        <w:tc>
          <w:tcPr>
            <w:tcW w:w="2115" w:type="dxa"/>
          </w:tcPr>
          <w:p w14:paraId="7829991D" w14:textId="13EED4B9"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S</w:t>
            </w:r>
            <w:r w:rsidR="00180823">
              <w:rPr>
                <w:rFonts w:ascii="Times New Roman" w:hAnsi="Times New Roman"/>
                <w:sz w:val="24"/>
                <w:szCs w:val="24"/>
              </w:rPr>
              <w:t>.</w:t>
            </w:r>
            <w:r w:rsidRPr="00012D14">
              <w:rPr>
                <w:rFonts w:ascii="Times New Roman" w:hAnsi="Times New Roman"/>
                <w:sz w:val="24"/>
                <w:szCs w:val="24"/>
              </w:rPr>
              <w:t>V.S.S.C. Govt Degree College</w:t>
            </w:r>
          </w:p>
          <w:p w14:paraId="6EE3F0CF"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Sullurpeta.</w:t>
            </w:r>
          </w:p>
        </w:tc>
        <w:tc>
          <w:tcPr>
            <w:tcW w:w="2886" w:type="dxa"/>
          </w:tcPr>
          <w:p w14:paraId="399A1808" w14:textId="4D7D04D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Vikrama Simha</w:t>
            </w:r>
            <w:r w:rsidR="0076015A">
              <w:rPr>
                <w:rFonts w:ascii="Times New Roman" w:hAnsi="Times New Roman"/>
                <w:sz w:val="24"/>
                <w:szCs w:val="24"/>
              </w:rPr>
              <w:t>puri</w:t>
            </w:r>
            <w:r w:rsidRPr="00012D14">
              <w:rPr>
                <w:rFonts w:ascii="Times New Roman" w:hAnsi="Times New Roman"/>
                <w:sz w:val="24"/>
                <w:szCs w:val="24"/>
              </w:rPr>
              <w:t xml:space="preserve"> University, </w:t>
            </w:r>
            <w:r w:rsidR="00A821C1">
              <w:rPr>
                <w:rFonts w:ascii="Times New Roman" w:hAnsi="Times New Roman"/>
                <w:sz w:val="24"/>
                <w:szCs w:val="24"/>
              </w:rPr>
              <w:t xml:space="preserve">Nellore, </w:t>
            </w:r>
            <w:r w:rsidRPr="00012D14">
              <w:rPr>
                <w:rFonts w:ascii="Times New Roman" w:hAnsi="Times New Roman"/>
                <w:sz w:val="24"/>
                <w:szCs w:val="24"/>
              </w:rPr>
              <w:t>A.P.</w:t>
            </w:r>
          </w:p>
        </w:tc>
        <w:tc>
          <w:tcPr>
            <w:tcW w:w="1581" w:type="dxa"/>
          </w:tcPr>
          <w:p w14:paraId="6798B4DC"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2017-2020</w:t>
            </w:r>
          </w:p>
        </w:tc>
        <w:tc>
          <w:tcPr>
            <w:tcW w:w="1705" w:type="dxa"/>
          </w:tcPr>
          <w:p w14:paraId="685F4079" w14:textId="54685CED" w:rsidR="00602B1A" w:rsidRPr="00012D14" w:rsidRDefault="00422E36">
            <w:pPr>
              <w:tabs>
                <w:tab w:val="left" w:pos="3240"/>
              </w:tabs>
              <w:spacing w:after="0"/>
              <w:rPr>
                <w:rFonts w:ascii="Times New Roman" w:hAnsi="Times New Roman"/>
                <w:sz w:val="24"/>
                <w:szCs w:val="24"/>
              </w:rPr>
            </w:pPr>
            <w:r>
              <w:rPr>
                <w:rFonts w:ascii="Times New Roman" w:hAnsi="Times New Roman"/>
                <w:sz w:val="24"/>
                <w:szCs w:val="24"/>
              </w:rPr>
              <w:t>77.4</w:t>
            </w:r>
            <w:r w:rsidR="00801498" w:rsidRPr="00012D14">
              <w:rPr>
                <w:rFonts w:ascii="Times New Roman" w:hAnsi="Times New Roman"/>
                <w:sz w:val="24"/>
                <w:szCs w:val="24"/>
              </w:rPr>
              <w:t>%</w:t>
            </w:r>
          </w:p>
        </w:tc>
      </w:tr>
      <w:tr w:rsidR="00B26A4D" w:rsidRPr="00012D14" w14:paraId="03AC08A5" w14:textId="77777777" w:rsidTr="008F6698">
        <w:tc>
          <w:tcPr>
            <w:tcW w:w="1513" w:type="dxa"/>
          </w:tcPr>
          <w:p w14:paraId="3A3C6B4D" w14:textId="0CEEC009" w:rsidR="00B26A4D" w:rsidRDefault="00B26A4D">
            <w:pPr>
              <w:tabs>
                <w:tab w:val="left" w:pos="3240"/>
              </w:tabs>
              <w:spacing w:after="0"/>
              <w:rPr>
                <w:rFonts w:ascii="Times New Roman" w:hAnsi="Times New Roman"/>
                <w:sz w:val="24"/>
                <w:szCs w:val="24"/>
              </w:rPr>
            </w:pPr>
            <w:r>
              <w:rPr>
                <w:rFonts w:ascii="Times New Roman" w:hAnsi="Times New Roman"/>
                <w:sz w:val="24"/>
                <w:szCs w:val="24"/>
              </w:rPr>
              <w:t>Diploma</w:t>
            </w:r>
          </w:p>
        </w:tc>
        <w:tc>
          <w:tcPr>
            <w:tcW w:w="2115" w:type="dxa"/>
          </w:tcPr>
          <w:p w14:paraId="3AED45E2" w14:textId="6A581588" w:rsidR="00B26A4D" w:rsidRPr="00012D14" w:rsidRDefault="00B26A4D">
            <w:pPr>
              <w:tabs>
                <w:tab w:val="left" w:pos="3240"/>
              </w:tabs>
              <w:spacing w:after="0"/>
              <w:rPr>
                <w:rFonts w:ascii="Times New Roman" w:hAnsi="Times New Roman"/>
                <w:sz w:val="24"/>
                <w:szCs w:val="24"/>
              </w:rPr>
            </w:pPr>
            <w:r>
              <w:rPr>
                <w:rFonts w:ascii="Times New Roman" w:hAnsi="Times New Roman"/>
                <w:sz w:val="24"/>
                <w:szCs w:val="24"/>
              </w:rPr>
              <w:t>NTTF, Bangalore</w:t>
            </w:r>
          </w:p>
        </w:tc>
        <w:tc>
          <w:tcPr>
            <w:tcW w:w="2886" w:type="dxa"/>
          </w:tcPr>
          <w:p w14:paraId="3B9ED1EF" w14:textId="334778A1" w:rsidR="00B26A4D" w:rsidRPr="00012D14" w:rsidRDefault="00B26A4D">
            <w:pPr>
              <w:tabs>
                <w:tab w:val="left" w:pos="3240"/>
              </w:tabs>
              <w:spacing w:after="0"/>
              <w:rPr>
                <w:rFonts w:ascii="Times New Roman" w:hAnsi="Times New Roman"/>
                <w:sz w:val="24"/>
                <w:szCs w:val="24"/>
              </w:rPr>
            </w:pPr>
            <w:r>
              <w:rPr>
                <w:rFonts w:ascii="Times New Roman" w:hAnsi="Times New Roman"/>
                <w:sz w:val="24"/>
                <w:szCs w:val="24"/>
              </w:rPr>
              <w:t>National Skill Development Corporation</w:t>
            </w:r>
          </w:p>
        </w:tc>
        <w:tc>
          <w:tcPr>
            <w:tcW w:w="1581" w:type="dxa"/>
          </w:tcPr>
          <w:p w14:paraId="56E887B4" w14:textId="06C966A2" w:rsidR="00B26A4D" w:rsidRPr="00012D14" w:rsidRDefault="00B26A4D">
            <w:pPr>
              <w:tabs>
                <w:tab w:val="left" w:pos="3240"/>
              </w:tabs>
              <w:spacing w:after="0"/>
              <w:rPr>
                <w:rFonts w:ascii="Times New Roman" w:hAnsi="Times New Roman"/>
                <w:sz w:val="24"/>
                <w:szCs w:val="24"/>
              </w:rPr>
            </w:pPr>
            <w:r>
              <w:rPr>
                <w:rFonts w:ascii="Times New Roman" w:hAnsi="Times New Roman"/>
                <w:sz w:val="24"/>
                <w:szCs w:val="24"/>
              </w:rPr>
              <w:t>2015-2016</w:t>
            </w:r>
          </w:p>
        </w:tc>
        <w:tc>
          <w:tcPr>
            <w:tcW w:w="1705" w:type="dxa"/>
          </w:tcPr>
          <w:p w14:paraId="667673EF" w14:textId="77777777" w:rsidR="00B26A4D" w:rsidRDefault="00543891">
            <w:pPr>
              <w:tabs>
                <w:tab w:val="left" w:pos="3240"/>
              </w:tabs>
              <w:spacing w:after="0"/>
              <w:rPr>
                <w:rFonts w:ascii="Times New Roman" w:hAnsi="Times New Roman"/>
                <w:sz w:val="24"/>
                <w:szCs w:val="24"/>
              </w:rPr>
            </w:pPr>
            <w:r>
              <w:rPr>
                <w:rFonts w:ascii="Times New Roman" w:hAnsi="Times New Roman"/>
                <w:sz w:val="24"/>
                <w:szCs w:val="24"/>
              </w:rPr>
              <w:t>80 %</w:t>
            </w:r>
          </w:p>
          <w:p w14:paraId="31AAE1FA" w14:textId="19622D74" w:rsidR="00543891" w:rsidRDefault="00543891">
            <w:pPr>
              <w:tabs>
                <w:tab w:val="left" w:pos="3240"/>
              </w:tabs>
              <w:spacing w:after="0"/>
              <w:rPr>
                <w:rFonts w:ascii="Times New Roman" w:hAnsi="Times New Roman"/>
                <w:sz w:val="24"/>
                <w:szCs w:val="24"/>
              </w:rPr>
            </w:pPr>
          </w:p>
        </w:tc>
      </w:tr>
      <w:tr w:rsidR="00602B1A" w:rsidRPr="00012D14" w14:paraId="50F77926" w14:textId="77777777" w:rsidTr="008F6698">
        <w:trPr>
          <w:trHeight w:val="503"/>
        </w:trPr>
        <w:tc>
          <w:tcPr>
            <w:tcW w:w="1513" w:type="dxa"/>
          </w:tcPr>
          <w:p w14:paraId="1818E059" w14:textId="13F74C9F" w:rsidR="00602B1A" w:rsidRPr="00012D14" w:rsidRDefault="00B9795A">
            <w:pPr>
              <w:tabs>
                <w:tab w:val="left" w:pos="3240"/>
              </w:tabs>
              <w:spacing w:after="0"/>
              <w:rPr>
                <w:rFonts w:ascii="Times New Roman" w:hAnsi="Times New Roman"/>
                <w:sz w:val="24"/>
                <w:szCs w:val="24"/>
              </w:rPr>
            </w:pPr>
            <w:r>
              <w:rPr>
                <w:rFonts w:ascii="Times New Roman" w:hAnsi="Times New Roman"/>
                <w:sz w:val="24"/>
                <w:szCs w:val="24"/>
              </w:rPr>
              <w:t>10+2</w:t>
            </w:r>
          </w:p>
        </w:tc>
        <w:tc>
          <w:tcPr>
            <w:tcW w:w="2115" w:type="dxa"/>
          </w:tcPr>
          <w:p w14:paraId="0D636D68"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D.V.S. Jr. Collage</w:t>
            </w:r>
          </w:p>
          <w:p w14:paraId="3A68F5AA"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Darsi.</w:t>
            </w:r>
          </w:p>
        </w:tc>
        <w:tc>
          <w:tcPr>
            <w:tcW w:w="2886" w:type="dxa"/>
          </w:tcPr>
          <w:p w14:paraId="67A54E27"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Board of Intermediate Education, A.P.</w:t>
            </w:r>
          </w:p>
        </w:tc>
        <w:tc>
          <w:tcPr>
            <w:tcW w:w="1581" w:type="dxa"/>
          </w:tcPr>
          <w:p w14:paraId="4BB40E60"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2011 – 2013</w:t>
            </w:r>
          </w:p>
        </w:tc>
        <w:tc>
          <w:tcPr>
            <w:tcW w:w="1705" w:type="dxa"/>
          </w:tcPr>
          <w:p w14:paraId="55985B68"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91.2 %</w:t>
            </w:r>
          </w:p>
        </w:tc>
      </w:tr>
      <w:tr w:rsidR="00602B1A" w:rsidRPr="00012D14" w14:paraId="0E8FCA93" w14:textId="77777777" w:rsidTr="008F6698">
        <w:trPr>
          <w:trHeight w:val="305"/>
        </w:trPr>
        <w:tc>
          <w:tcPr>
            <w:tcW w:w="1513" w:type="dxa"/>
          </w:tcPr>
          <w:p w14:paraId="40EF94E0"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SSC</w:t>
            </w:r>
          </w:p>
        </w:tc>
        <w:tc>
          <w:tcPr>
            <w:tcW w:w="2115" w:type="dxa"/>
          </w:tcPr>
          <w:p w14:paraId="422F28B2"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V.K. Govt High School</w:t>
            </w:r>
            <w:r w:rsidRPr="00012D14">
              <w:rPr>
                <w:rFonts w:ascii="Times New Roman" w:hAnsi="Times New Roman"/>
                <w:sz w:val="24"/>
                <w:szCs w:val="24"/>
                <w:lang w:val="en-IN"/>
              </w:rPr>
              <w:t xml:space="preserve">, </w:t>
            </w:r>
            <w:r w:rsidRPr="00012D14">
              <w:rPr>
                <w:rFonts w:ascii="Times New Roman" w:hAnsi="Times New Roman"/>
                <w:sz w:val="24"/>
                <w:szCs w:val="24"/>
              </w:rPr>
              <w:t>Tallur.</w:t>
            </w:r>
          </w:p>
        </w:tc>
        <w:tc>
          <w:tcPr>
            <w:tcW w:w="2886" w:type="dxa"/>
          </w:tcPr>
          <w:p w14:paraId="26390DE8"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Board of Secondary Education, A.P.</w:t>
            </w:r>
          </w:p>
        </w:tc>
        <w:tc>
          <w:tcPr>
            <w:tcW w:w="1581" w:type="dxa"/>
          </w:tcPr>
          <w:p w14:paraId="75D73D91"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2010 – 2011</w:t>
            </w:r>
          </w:p>
        </w:tc>
        <w:tc>
          <w:tcPr>
            <w:tcW w:w="1705" w:type="dxa"/>
          </w:tcPr>
          <w:p w14:paraId="5D61DE08"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75 %</w:t>
            </w:r>
          </w:p>
        </w:tc>
      </w:tr>
    </w:tbl>
    <w:p w14:paraId="3D5B31EF" w14:textId="77777777" w:rsidR="00602B1A" w:rsidRDefault="00602B1A">
      <w:pPr>
        <w:spacing w:after="0" w:line="240" w:lineRule="auto"/>
        <w:rPr>
          <w:rFonts w:ascii="Times New Roman" w:hAnsi="Times New Roman"/>
          <w:b/>
          <w:sz w:val="24"/>
          <w:szCs w:val="24"/>
          <w:u w:val="single"/>
        </w:rPr>
      </w:pPr>
    </w:p>
    <w:p w14:paraId="6E977111" w14:textId="77777777" w:rsidR="00602B1A" w:rsidRDefault="00602B1A">
      <w:pPr>
        <w:spacing w:after="0" w:line="240" w:lineRule="auto"/>
        <w:rPr>
          <w:rFonts w:ascii="Times New Roman" w:hAnsi="Times New Roman"/>
          <w:b/>
          <w:sz w:val="24"/>
          <w:szCs w:val="24"/>
          <w:u w:val="single"/>
        </w:rPr>
      </w:pPr>
    </w:p>
    <w:p w14:paraId="42D991CF" w14:textId="77777777" w:rsidR="00602B1A" w:rsidRDefault="00801498">
      <w:pPr>
        <w:spacing w:after="0" w:line="240" w:lineRule="auto"/>
        <w:rPr>
          <w:rFonts w:ascii="Times New Roman" w:hAnsi="Times New Roman"/>
          <w:b/>
          <w:sz w:val="24"/>
          <w:szCs w:val="24"/>
          <w:u w:val="single"/>
        </w:rPr>
      </w:pPr>
      <w:r>
        <w:rPr>
          <w:rFonts w:ascii="Times New Roman" w:hAnsi="Times New Roman"/>
          <w:b/>
          <w:sz w:val="24"/>
          <w:szCs w:val="24"/>
          <w:u w:val="single"/>
        </w:rPr>
        <w:t>L</w:t>
      </w:r>
      <w:r w:rsidR="00890685">
        <w:rPr>
          <w:rFonts w:ascii="Times New Roman" w:hAnsi="Times New Roman"/>
          <w:b/>
          <w:sz w:val="24"/>
          <w:szCs w:val="24"/>
          <w:u w:val="single"/>
        </w:rPr>
        <w:t xml:space="preserve">INGUISTICS </w:t>
      </w:r>
      <w:r w:rsidR="00890685" w:rsidRPr="006E06ED">
        <w:rPr>
          <w:rFonts w:ascii="Times New Roman" w:hAnsi="Times New Roman" w:cs="Times New Roman"/>
          <w:b/>
          <w:sz w:val="24"/>
          <w:szCs w:val="24"/>
          <w:u w:val="single"/>
        </w:rPr>
        <w:t>P</w:t>
      </w:r>
      <w:r w:rsidR="00890685">
        <w:rPr>
          <w:rFonts w:ascii="Times New Roman" w:hAnsi="Times New Roman" w:cs="Times New Roman"/>
          <w:b/>
          <w:sz w:val="24"/>
          <w:szCs w:val="24"/>
          <w:u w:val="single"/>
        </w:rPr>
        <w:t>ROFICIENCY</w:t>
      </w:r>
      <w:r>
        <w:rPr>
          <w:rFonts w:ascii="Times New Roman" w:hAnsi="Times New Roman"/>
          <w:b/>
          <w:sz w:val="24"/>
          <w:szCs w:val="24"/>
          <w:u w:val="single"/>
        </w:rPr>
        <w:t>: -</w:t>
      </w:r>
    </w:p>
    <w:p w14:paraId="2FBB9D20" w14:textId="77777777" w:rsidR="00602B1A" w:rsidRDefault="00602B1A">
      <w:pPr>
        <w:spacing w:after="0" w:line="240" w:lineRule="auto"/>
        <w:rPr>
          <w:rFonts w:ascii="Times New Roman" w:hAnsi="Times New Roman"/>
          <w:b/>
          <w:szCs w:val="24"/>
        </w:rPr>
      </w:pPr>
    </w:p>
    <w:p w14:paraId="4B878FD1" w14:textId="0CEA767A" w:rsidR="00602B1A" w:rsidRPr="00C500F8" w:rsidRDefault="00801498">
      <w:pPr>
        <w:pStyle w:val="ListParagraph"/>
        <w:numPr>
          <w:ilvl w:val="0"/>
          <w:numId w:val="4"/>
        </w:numPr>
        <w:spacing w:after="0" w:line="240" w:lineRule="auto"/>
        <w:ind w:left="1440"/>
        <w:rPr>
          <w:rFonts w:ascii="Times New Roman" w:hAnsi="Times New Roman"/>
          <w:sz w:val="24"/>
          <w:szCs w:val="24"/>
        </w:rPr>
      </w:pPr>
      <w:r w:rsidRPr="00C500F8">
        <w:rPr>
          <w:rFonts w:ascii="Times New Roman" w:hAnsi="Times New Roman"/>
          <w:sz w:val="24"/>
          <w:szCs w:val="24"/>
        </w:rPr>
        <w:t xml:space="preserve">English, </w:t>
      </w:r>
      <w:r w:rsidR="00E55403">
        <w:rPr>
          <w:rFonts w:ascii="Times New Roman" w:hAnsi="Times New Roman"/>
          <w:sz w:val="24"/>
          <w:szCs w:val="24"/>
        </w:rPr>
        <w:t xml:space="preserve">Hindi, </w:t>
      </w:r>
      <w:r w:rsidR="00785410" w:rsidRPr="00C500F8">
        <w:rPr>
          <w:rFonts w:ascii="Times New Roman" w:hAnsi="Times New Roman"/>
          <w:sz w:val="24"/>
          <w:szCs w:val="24"/>
        </w:rPr>
        <w:t>Telugu</w:t>
      </w:r>
      <w:r w:rsidRPr="00C500F8">
        <w:rPr>
          <w:rFonts w:ascii="Times New Roman" w:hAnsi="Times New Roman"/>
          <w:sz w:val="24"/>
          <w:szCs w:val="24"/>
        </w:rPr>
        <w:t xml:space="preserve"> </w:t>
      </w:r>
      <w:r w:rsidR="008463FB">
        <w:rPr>
          <w:rFonts w:ascii="Times New Roman" w:hAnsi="Times New Roman"/>
          <w:sz w:val="24"/>
          <w:szCs w:val="24"/>
        </w:rPr>
        <w:t>&amp;</w:t>
      </w:r>
      <w:r w:rsidRPr="00C500F8">
        <w:rPr>
          <w:rFonts w:ascii="Times New Roman" w:hAnsi="Times New Roman"/>
          <w:sz w:val="24"/>
          <w:szCs w:val="24"/>
        </w:rPr>
        <w:t xml:space="preserve"> </w:t>
      </w:r>
      <w:r w:rsidRPr="00C500F8">
        <w:rPr>
          <w:rFonts w:ascii="Times New Roman" w:hAnsi="Times New Roman"/>
          <w:sz w:val="24"/>
          <w:szCs w:val="24"/>
          <w:lang w:val="en-IN"/>
        </w:rPr>
        <w:t>Urdu.</w:t>
      </w:r>
    </w:p>
    <w:p w14:paraId="2AA531CC" w14:textId="77777777" w:rsidR="00602B1A" w:rsidRDefault="00801498">
      <w:pPr>
        <w:spacing w:after="0" w:line="240" w:lineRule="auto"/>
      </w:pPr>
      <w:r>
        <w:rPr>
          <w:rFonts w:ascii="Times New Roman" w:hAnsi="Times New Roman"/>
          <w:b/>
          <w:szCs w:val="24"/>
        </w:rPr>
        <w:t xml:space="preserve">                    </w:t>
      </w:r>
    </w:p>
    <w:p w14:paraId="1E743607" w14:textId="77777777" w:rsidR="00602B1A" w:rsidRPr="00890685" w:rsidRDefault="00801498">
      <w:pPr>
        <w:spacing w:after="0" w:line="240" w:lineRule="auto"/>
        <w:ind w:right="144"/>
        <w:rPr>
          <w:rFonts w:ascii="Times New Roman" w:hAnsi="Times New Roman"/>
          <w:b/>
          <w:sz w:val="24"/>
          <w:szCs w:val="24"/>
          <w:u w:val="single"/>
        </w:rPr>
      </w:pPr>
      <w:r w:rsidRPr="00890685">
        <w:rPr>
          <w:rFonts w:ascii="Times New Roman" w:hAnsi="Times New Roman"/>
          <w:b/>
          <w:sz w:val="24"/>
          <w:szCs w:val="24"/>
          <w:u w:val="single"/>
        </w:rPr>
        <w:t>PERSONAL INFORMATION: -</w:t>
      </w:r>
    </w:p>
    <w:p w14:paraId="6B4978FE" w14:textId="77777777" w:rsidR="00602B1A" w:rsidRDefault="00602B1A">
      <w:pPr>
        <w:spacing w:after="0" w:line="240" w:lineRule="auto"/>
        <w:ind w:left="144" w:right="144" w:firstLine="576"/>
        <w:rPr>
          <w:rFonts w:ascii="Times New Roman" w:hAnsi="Times New Roman"/>
          <w:b/>
          <w:szCs w:val="24"/>
        </w:rPr>
      </w:pPr>
    </w:p>
    <w:p w14:paraId="7CB388ED" w14:textId="77777777" w:rsidR="00602B1A" w:rsidRPr="00C500F8" w:rsidRDefault="00801498">
      <w:pPr>
        <w:spacing w:after="0" w:line="240" w:lineRule="auto"/>
        <w:ind w:left="144" w:right="144" w:firstLine="576"/>
        <w:rPr>
          <w:rFonts w:ascii="Times New Roman" w:hAnsi="Times New Roman"/>
          <w:sz w:val="24"/>
          <w:szCs w:val="24"/>
        </w:rPr>
      </w:pPr>
      <w:r w:rsidRPr="00C500F8">
        <w:rPr>
          <w:rFonts w:ascii="Times New Roman" w:hAnsi="Times New Roman"/>
          <w:sz w:val="24"/>
          <w:szCs w:val="24"/>
        </w:rPr>
        <w:t>Gender</w:t>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Male</w:t>
      </w:r>
    </w:p>
    <w:p w14:paraId="0E98F897" w14:textId="77777777" w:rsidR="00602B1A" w:rsidRPr="00C500F8" w:rsidRDefault="00801498">
      <w:pPr>
        <w:spacing w:after="0" w:line="240" w:lineRule="auto"/>
        <w:ind w:left="144" w:right="144"/>
        <w:rPr>
          <w:rFonts w:ascii="Times New Roman" w:hAnsi="Times New Roman"/>
          <w:sz w:val="24"/>
          <w:szCs w:val="24"/>
        </w:rPr>
      </w:pPr>
      <w:r w:rsidRPr="00C500F8">
        <w:rPr>
          <w:rFonts w:ascii="Times New Roman" w:hAnsi="Times New Roman"/>
          <w:sz w:val="24"/>
          <w:szCs w:val="24"/>
        </w:rPr>
        <w:tab/>
        <w:t>Date of Birth</w:t>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20-08-1996</w:t>
      </w:r>
    </w:p>
    <w:p w14:paraId="1D858283" w14:textId="77777777" w:rsidR="00602B1A" w:rsidRPr="00C500F8" w:rsidRDefault="00801498">
      <w:pPr>
        <w:spacing w:after="0" w:line="240" w:lineRule="auto"/>
        <w:ind w:left="144" w:right="144"/>
        <w:rPr>
          <w:rFonts w:ascii="Times New Roman" w:hAnsi="Times New Roman"/>
          <w:sz w:val="24"/>
          <w:szCs w:val="24"/>
        </w:rPr>
      </w:pPr>
      <w:r w:rsidRPr="00C500F8">
        <w:rPr>
          <w:rFonts w:ascii="Times New Roman" w:hAnsi="Times New Roman"/>
          <w:sz w:val="24"/>
          <w:szCs w:val="24"/>
        </w:rPr>
        <w:tab/>
        <w:t>Nationality</w:t>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Indian</w:t>
      </w:r>
    </w:p>
    <w:p w14:paraId="25ECA446" w14:textId="77777777" w:rsidR="00602B1A" w:rsidRPr="00C500F8" w:rsidRDefault="00801498">
      <w:pPr>
        <w:spacing w:after="0" w:line="240" w:lineRule="auto"/>
        <w:ind w:left="144" w:right="144"/>
        <w:rPr>
          <w:sz w:val="24"/>
          <w:szCs w:val="24"/>
        </w:rPr>
      </w:pPr>
      <w:r w:rsidRPr="00C500F8">
        <w:rPr>
          <w:rFonts w:ascii="Times New Roman" w:hAnsi="Times New Roman"/>
          <w:sz w:val="24"/>
          <w:szCs w:val="24"/>
        </w:rPr>
        <w:tab/>
        <w:t>Marital Status</w:t>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Married.</w:t>
      </w:r>
    </w:p>
    <w:p w14:paraId="0266CC41" w14:textId="77777777" w:rsidR="00602B1A" w:rsidRPr="00C500F8" w:rsidRDefault="00801498">
      <w:pPr>
        <w:spacing w:after="0" w:line="240" w:lineRule="auto"/>
        <w:ind w:left="144" w:right="144"/>
        <w:rPr>
          <w:rFonts w:ascii="Times New Roman" w:hAnsi="Times New Roman" w:cs="Times New Roman"/>
          <w:sz w:val="24"/>
          <w:szCs w:val="24"/>
        </w:rPr>
      </w:pPr>
      <w:r w:rsidRPr="00C500F8">
        <w:rPr>
          <w:rFonts w:ascii="Times New Roman" w:hAnsi="Times New Roman" w:cs="Times New Roman"/>
          <w:sz w:val="24"/>
          <w:szCs w:val="24"/>
        </w:rPr>
        <w:tab/>
        <w:t>Religion</w:t>
      </w:r>
      <w:r w:rsidRPr="00C500F8">
        <w:rPr>
          <w:rFonts w:ascii="Times New Roman" w:hAnsi="Times New Roman" w:cs="Times New Roman"/>
          <w:sz w:val="24"/>
          <w:szCs w:val="24"/>
        </w:rPr>
        <w:tab/>
      </w:r>
      <w:r w:rsidRPr="00C500F8">
        <w:rPr>
          <w:rFonts w:ascii="Times New Roman" w:hAnsi="Times New Roman" w:cs="Times New Roman"/>
          <w:sz w:val="24"/>
          <w:szCs w:val="24"/>
        </w:rPr>
        <w:tab/>
        <w:t>:</w:t>
      </w:r>
      <w:r w:rsidRPr="00C500F8">
        <w:rPr>
          <w:rFonts w:ascii="Times New Roman" w:hAnsi="Times New Roman" w:cs="Times New Roman"/>
          <w:sz w:val="24"/>
          <w:szCs w:val="24"/>
        </w:rPr>
        <w:tab/>
        <w:t>Muslim</w:t>
      </w:r>
    </w:p>
    <w:p w14:paraId="169405BE" w14:textId="1A65A759" w:rsidR="00E4276D" w:rsidRDefault="00801498" w:rsidP="0047183D">
      <w:pPr>
        <w:spacing w:after="0"/>
        <w:ind w:firstLine="720"/>
        <w:rPr>
          <w:rFonts w:ascii="Times New Roman" w:hAnsi="Times New Roman"/>
          <w:sz w:val="24"/>
          <w:szCs w:val="24"/>
        </w:rPr>
      </w:pPr>
      <w:r w:rsidRPr="00C500F8">
        <w:rPr>
          <w:rFonts w:ascii="Times New Roman" w:hAnsi="Times New Roman"/>
          <w:sz w:val="24"/>
          <w:szCs w:val="24"/>
        </w:rPr>
        <w:t>Father’s Name</w:t>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Khasim Saida Shaik</w:t>
      </w:r>
    </w:p>
    <w:p w14:paraId="3FF0F851" w14:textId="77777777" w:rsidR="00602B1A" w:rsidRDefault="00602B1A">
      <w:pPr>
        <w:spacing w:after="0" w:line="240" w:lineRule="auto"/>
        <w:rPr>
          <w:rFonts w:ascii="Times New Roman" w:hAnsi="Times New Roman"/>
          <w:b/>
          <w:szCs w:val="24"/>
          <w:highlight w:val="lightGray"/>
        </w:rPr>
      </w:pPr>
    </w:p>
    <w:p w14:paraId="1A731F02" w14:textId="77777777" w:rsidR="00602B1A" w:rsidRDefault="00801498">
      <w:pPr>
        <w:spacing w:after="0" w:line="240" w:lineRule="auto"/>
        <w:rPr>
          <w:rFonts w:ascii="Times New Roman" w:hAnsi="Times New Roman"/>
          <w:b/>
          <w:szCs w:val="24"/>
        </w:rPr>
      </w:pPr>
      <w:r w:rsidRPr="00890685">
        <w:rPr>
          <w:rFonts w:ascii="Times New Roman" w:hAnsi="Times New Roman"/>
          <w:b/>
          <w:sz w:val="24"/>
          <w:szCs w:val="24"/>
          <w:u w:val="single"/>
        </w:rPr>
        <w:t>DECLARATION:</w:t>
      </w:r>
      <w:r>
        <w:rPr>
          <w:rFonts w:ascii="Times New Roman" w:hAnsi="Times New Roman"/>
          <w:b/>
          <w:szCs w:val="24"/>
        </w:rPr>
        <w:t xml:space="preserve"> -</w:t>
      </w:r>
    </w:p>
    <w:p w14:paraId="4D795290" w14:textId="77777777" w:rsidR="00602B1A" w:rsidRDefault="00602B1A">
      <w:pPr>
        <w:spacing w:after="0" w:line="240" w:lineRule="auto"/>
        <w:rPr>
          <w:rFonts w:ascii="Times New Roman" w:hAnsi="Times New Roman"/>
          <w:b/>
          <w:szCs w:val="24"/>
        </w:rPr>
      </w:pPr>
    </w:p>
    <w:p w14:paraId="4261390D" w14:textId="77777777" w:rsidR="00602B1A" w:rsidRPr="00C500F8" w:rsidRDefault="00801498">
      <w:pPr>
        <w:spacing w:after="0" w:line="240" w:lineRule="auto"/>
        <w:ind w:firstLine="720"/>
        <w:rPr>
          <w:rFonts w:ascii="Times New Roman" w:hAnsi="Times New Roman"/>
          <w:sz w:val="24"/>
          <w:szCs w:val="24"/>
        </w:rPr>
      </w:pPr>
      <w:r w:rsidRPr="00C500F8">
        <w:rPr>
          <w:rFonts w:ascii="Times New Roman" w:hAnsi="Times New Roman"/>
          <w:sz w:val="24"/>
          <w:szCs w:val="24"/>
        </w:rPr>
        <w:t>I here that the above all information true to the best of my knowledge and belief.</w:t>
      </w:r>
    </w:p>
    <w:p w14:paraId="26D6804A" w14:textId="77777777" w:rsidR="00602B1A" w:rsidRPr="00C500F8" w:rsidRDefault="00602B1A">
      <w:pPr>
        <w:spacing w:after="0" w:line="240" w:lineRule="auto"/>
        <w:rPr>
          <w:rFonts w:ascii="Times New Roman" w:hAnsi="Times New Roman"/>
          <w:sz w:val="24"/>
          <w:szCs w:val="24"/>
        </w:rPr>
      </w:pPr>
    </w:p>
    <w:p w14:paraId="0E046530" w14:textId="77777777" w:rsidR="00602B1A" w:rsidRPr="00C500F8" w:rsidRDefault="00602B1A">
      <w:pPr>
        <w:spacing w:after="0" w:line="240" w:lineRule="auto"/>
        <w:rPr>
          <w:rFonts w:ascii="Times New Roman" w:hAnsi="Times New Roman"/>
          <w:sz w:val="24"/>
          <w:szCs w:val="24"/>
        </w:rPr>
      </w:pPr>
    </w:p>
    <w:p w14:paraId="59AA8ECB" w14:textId="74DE063F" w:rsidR="00602B1A" w:rsidRPr="00C500F8" w:rsidRDefault="00801498">
      <w:pPr>
        <w:spacing w:after="0" w:line="240" w:lineRule="auto"/>
        <w:rPr>
          <w:rFonts w:ascii="Times New Roman" w:hAnsi="Times New Roman"/>
          <w:sz w:val="24"/>
          <w:szCs w:val="24"/>
        </w:rPr>
      </w:pPr>
      <w:r w:rsidRPr="00C500F8">
        <w:rPr>
          <w:rFonts w:ascii="Times New Roman" w:hAnsi="Times New Roman"/>
          <w:sz w:val="24"/>
          <w:szCs w:val="24"/>
        </w:rPr>
        <w:t xml:space="preserve"> </w:t>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t xml:space="preserve">     </w:t>
      </w:r>
      <w:r w:rsidRPr="00C500F8">
        <w:rPr>
          <w:rFonts w:ascii="Times New Roman" w:hAnsi="Times New Roman"/>
          <w:sz w:val="24"/>
          <w:szCs w:val="24"/>
        </w:rPr>
        <w:tab/>
        <w:t xml:space="preserve">                      Yours Sincerely, </w:t>
      </w:r>
    </w:p>
    <w:p w14:paraId="7F34EFF6" w14:textId="6EBDDB84" w:rsidR="00602B1A" w:rsidRDefault="00801498">
      <w:pPr>
        <w:spacing w:after="0" w:line="240" w:lineRule="auto"/>
        <w:rPr>
          <w:rFonts w:ascii="Times New Roman" w:hAnsi="Times New Roman"/>
          <w:sz w:val="24"/>
          <w:szCs w:val="24"/>
        </w:rPr>
      </w:pPr>
      <w:r w:rsidRPr="00C500F8">
        <w:rPr>
          <w:rFonts w:ascii="Times New Roman" w:hAnsi="Times New Roman"/>
          <w:sz w:val="24"/>
          <w:szCs w:val="24"/>
        </w:rPr>
        <w:t xml:space="preserve">      </w:t>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t xml:space="preserve">                      Gouse Basha Shaik</w:t>
      </w:r>
      <w:r w:rsidR="004E65F6">
        <w:rPr>
          <w:rFonts w:ascii="Times New Roman" w:hAnsi="Times New Roman"/>
          <w:sz w:val="24"/>
          <w:szCs w:val="24"/>
        </w:rPr>
        <w:t>,</w:t>
      </w:r>
    </w:p>
    <w:p w14:paraId="3834BA9E" w14:textId="3B6B110F" w:rsidR="004E65F6" w:rsidRPr="00C500F8" w:rsidRDefault="004E65F6" w:rsidP="004E65F6">
      <w:pPr>
        <w:spacing w:after="0" w:line="240" w:lineRule="auto"/>
        <w:jc w:val="center"/>
        <w:rPr>
          <w:rFonts w:ascii="Times New Roman" w:hAnsi="Times New Roman"/>
          <w:sz w:val="24"/>
          <w:szCs w:val="24"/>
        </w:rPr>
      </w:pPr>
      <w:r>
        <w:rPr>
          <w:rStyle w:val="Strong"/>
          <w:rFonts w:ascii="Times New Roman" w:hAnsi="Times New Roman" w:cs="Times New Roman"/>
          <w:b w:val="0"/>
          <w:sz w:val="24"/>
          <w:szCs w:val="24"/>
        </w:rPr>
        <w:t xml:space="preserve">                                                                                                                </w:t>
      </w:r>
      <w:r w:rsidRPr="00CC0D98">
        <w:rPr>
          <w:rStyle w:val="Strong"/>
          <w:rFonts w:ascii="Times New Roman" w:hAnsi="Times New Roman" w:cs="Times New Roman"/>
          <w:b w:val="0"/>
          <w:sz w:val="24"/>
          <w:szCs w:val="24"/>
        </w:rPr>
        <w:t>Mob: +91 9603782823</w:t>
      </w:r>
      <w:r>
        <w:rPr>
          <w:rStyle w:val="Strong"/>
          <w:rFonts w:ascii="Times New Roman" w:hAnsi="Times New Roman" w:cs="Times New Roman"/>
          <w:b w:val="0"/>
          <w:sz w:val="24"/>
          <w:szCs w:val="24"/>
        </w:rPr>
        <w:t>,</w:t>
      </w:r>
    </w:p>
    <w:p w14:paraId="3BC11DD4" w14:textId="121A5135" w:rsidR="00602B1A" w:rsidRPr="003B72C4" w:rsidRDefault="004E65F6" w:rsidP="003B72C4">
      <w:pPr>
        <w:jc w:val="right"/>
        <w:rPr>
          <w:rFonts w:ascii="Times New Roman" w:hAnsi="Times New Roman"/>
          <w:sz w:val="24"/>
          <w:szCs w:val="24"/>
        </w:rPr>
      </w:pPr>
      <w:r>
        <w:rPr>
          <w:rStyle w:val="Strong"/>
          <w:rFonts w:ascii="Times New Roman" w:hAnsi="Times New Roman" w:cs="Times New Roman"/>
          <w:b w:val="0"/>
          <w:sz w:val="24"/>
          <w:szCs w:val="24"/>
        </w:rPr>
        <w:t xml:space="preserve">   </w:t>
      </w:r>
      <w:r w:rsidRPr="00CC0D98">
        <w:rPr>
          <w:rStyle w:val="Strong"/>
          <w:rFonts w:ascii="Times New Roman" w:hAnsi="Times New Roman" w:cs="Times New Roman"/>
          <w:b w:val="0"/>
          <w:sz w:val="24"/>
          <w:szCs w:val="24"/>
        </w:rPr>
        <w:t>bashagouse116@gmail.com</w:t>
      </w:r>
    </w:p>
    <w:sectPr w:rsidR="00602B1A" w:rsidRPr="003B72C4">
      <w:pgSz w:w="12240" w:h="15840"/>
      <w:pgMar w:top="720" w:right="99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FCFC2" w14:textId="77777777" w:rsidR="007A23B5" w:rsidRDefault="007A23B5">
      <w:pPr>
        <w:spacing w:line="240" w:lineRule="auto"/>
      </w:pPr>
      <w:r>
        <w:separator/>
      </w:r>
    </w:p>
  </w:endnote>
  <w:endnote w:type="continuationSeparator" w:id="0">
    <w:p w14:paraId="6A8E18F2" w14:textId="77777777" w:rsidR="007A23B5" w:rsidRDefault="007A23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3806E" w14:textId="77777777" w:rsidR="007A23B5" w:rsidRDefault="007A23B5">
      <w:pPr>
        <w:spacing w:after="0" w:line="240" w:lineRule="auto"/>
      </w:pPr>
      <w:r>
        <w:separator/>
      </w:r>
    </w:p>
  </w:footnote>
  <w:footnote w:type="continuationSeparator" w:id="0">
    <w:p w14:paraId="5AEF4018" w14:textId="77777777" w:rsidR="007A23B5" w:rsidRDefault="007A2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E"/>
    <w:lvl w:ilvl="0">
      <w:start w:val="1"/>
      <w:numFmt w:val="bullet"/>
      <w:lvlText w:val=""/>
      <w:lvlJc w:val="left"/>
      <w:pPr>
        <w:ind w:left="1440" w:hanging="360"/>
      </w:pPr>
      <w:rPr>
        <w:rFonts w:ascii="Wingdings" w:hAnsi="Wingdings" w:hint="default"/>
      </w:rPr>
    </w:lvl>
    <w:lvl w:ilvl="1">
      <w:start w:val="1"/>
      <w:numFmt w:val="bullet"/>
      <w:lvlText w:val="o"/>
      <w:lvlJc w:val="left"/>
      <w:pPr>
        <w:ind w:left="4140" w:hanging="360"/>
      </w:pPr>
      <w:rPr>
        <w:rFonts w:ascii="Courier New" w:hAnsi="Courier New" w:cs="Courier New" w:hint="default"/>
      </w:rPr>
    </w:lvl>
    <w:lvl w:ilvl="2">
      <w:start w:val="1"/>
      <w:numFmt w:val="bullet"/>
      <w:lvlText w:val=""/>
      <w:lvlJc w:val="left"/>
      <w:pPr>
        <w:ind w:left="4860" w:hanging="360"/>
      </w:pPr>
      <w:rPr>
        <w:rFonts w:ascii="Wingdings" w:hAnsi="Wingdings" w:hint="default"/>
      </w:rPr>
    </w:lvl>
    <w:lvl w:ilvl="3">
      <w:start w:val="1"/>
      <w:numFmt w:val="bullet"/>
      <w:lvlText w:val=""/>
      <w:lvlJc w:val="left"/>
      <w:pPr>
        <w:ind w:left="5580" w:hanging="360"/>
      </w:pPr>
      <w:rPr>
        <w:rFonts w:ascii="Symbol" w:hAnsi="Symbol" w:hint="default"/>
      </w:rPr>
    </w:lvl>
    <w:lvl w:ilvl="4">
      <w:start w:val="1"/>
      <w:numFmt w:val="bullet"/>
      <w:lvlText w:val="o"/>
      <w:lvlJc w:val="left"/>
      <w:pPr>
        <w:ind w:left="6300" w:hanging="360"/>
      </w:pPr>
      <w:rPr>
        <w:rFonts w:ascii="Courier New" w:hAnsi="Courier New" w:cs="Courier New" w:hint="default"/>
      </w:rPr>
    </w:lvl>
    <w:lvl w:ilvl="5">
      <w:start w:val="1"/>
      <w:numFmt w:val="bullet"/>
      <w:lvlText w:val=""/>
      <w:lvlJc w:val="left"/>
      <w:pPr>
        <w:ind w:left="7020" w:hanging="360"/>
      </w:pPr>
      <w:rPr>
        <w:rFonts w:ascii="Wingdings" w:hAnsi="Wingdings" w:hint="default"/>
      </w:rPr>
    </w:lvl>
    <w:lvl w:ilvl="6">
      <w:start w:val="1"/>
      <w:numFmt w:val="bullet"/>
      <w:lvlText w:val=""/>
      <w:lvlJc w:val="left"/>
      <w:pPr>
        <w:ind w:left="7740" w:hanging="360"/>
      </w:pPr>
      <w:rPr>
        <w:rFonts w:ascii="Symbol" w:hAnsi="Symbol" w:hint="default"/>
      </w:rPr>
    </w:lvl>
    <w:lvl w:ilvl="7">
      <w:start w:val="1"/>
      <w:numFmt w:val="bullet"/>
      <w:lvlText w:val="o"/>
      <w:lvlJc w:val="left"/>
      <w:pPr>
        <w:ind w:left="8460" w:hanging="360"/>
      </w:pPr>
      <w:rPr>
        <w:rFonts w:ascii="Courier New" w:hAnsi="Courier New" w:cs="Courier New" w:hint="default"/>
      </w:rPr>
    </w:lvl>
    <w:lvl w:ilvl="8">
      <w:start w:val="1"/>
      <w:numFmt w:val="bullet"/>
      <w:lvlText w:val=""/>
      <w:lvlJc w:val="left"/>
      <w:pPr>
        <w:ind w:left="9180" w:hanging="360"/>
      </w:pPr>
      <w:rPr>
        <w:rFonts w:ascii="Wingdings" w:hAnsi="Wingdings" w:hint="default"/>
      </w:rPr>
    </w:lvl>
  </w:abstractNum>
  <w:abstractNum w:abstractNumId="1" w15:restartNumberingAfterBreak="0">
    <w:nsid w:val="0000000B"/>
    <w:multiLevelType w:val="multilevel"/>
    <w:tmpl w:val="0000000B"/>
    <w:lvl w:ilvl="0">
      <w:start w:val="1"/>
      <w:numFmt w:val="bullet"/>
      <w:lvlText w:val=""/>
      <w:lvlJc w:val="left"/>
      <w:pPr>
        <w:ind w:left="135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E"/>
    <w:multiLevelType w:val="multilevel"/>
    <w:tmpl w:val="0000000E"/>
    <w:lvl w:ilvl="0">
      <w:start w:val="1"/>
      <w:numFmt w:val="bullet"/>
      <w:lvlText w:val=""/>
      <w:lvlJc w:val="left"/>
      <w:pPr>
        <w:ind w:left="1440" w:hanging="360"/>
      </w:pPr>
      <w:rPr>
        <w:rFonts w:ascii="Wingdings" w:hAnsi="Wingdings" w:hint="default"/>
      </w:rPr>
    </w:lvl>
    <w:lvl w:ilvl="1">
      <w:start w:val="1"/>
      <w:numFmt w:val="bullet"/>
      <w:lvlText w:val="o"/>
      <w:lvlJc w:val="left"/>
      <w:pPr>
        <w:ind w:left="4140" w:hanging="360"/>
      </w:pPr>
      <w:rPr>
        <w:rFonts w:ascii="Courier New" w:hAnsi="Courier New" w:cs="Courier New" w:hint="default"/>
      </w:rPr>
    </w:lvl>
    <w:lvl w:ilvl="2">
      <w:start w:val="1"/>
      <w:numFmt w:val="bullet"/>
      <w:lvlText w:val=""/>
      <w:lvlJc w:val="left"/>
      <w:pPr>
        <w:ind w:left="4860" w:hanging="360"/>
      </w:pPr>
      <w:rPr>
        <w:rFonts w:ascii="Wingdings" w:hAnsi="Wingdings" w:hint="default"/>
      </w:rPr>
    </w:lvl>
    <w:lvl w:ilvl="3">
      <w:start w:val="1"/>
      <w:numFmt w:val="bullet"/>
      <w:lvlText w:val=""/>
      <w:lvlJc w:val="left"/>
      <w:pPr>
        <w:ind w:left="5580" w:hanging="360"/>
      </w:pPr>
      <w:rPr>
        <w:rFonts w:ascii="Symbol" w:hAnsi="Symbol" w:hint="default"/>
      </w:rPr>
    </w:lvl>
    <w:lvl w:ilvl="4">
      <w:start w:val="1"/>
      <w:numFmt w:val="bullet"/>
      <w:lvlText w:val="o"/>
      <w:lvlJc w:val="left"/>
      <w:pPr>
        <w:ind w:left="6300" w:hanging="360"/>
      </w:pPr>
      <w:rPr>
        <w:rFonts w:ascii="Courier New" w:hAnsi="Courier New" w:cs="Courier New" w:hint="default"/>
      </w:rPr>
    </w:lvl>
    <w:lvl w:ilvl="5">
      <w:start w:val="1"/>
      <w:numFmt w:val="bullet"/>
      <w:lvlText w:val=""/>
      <w:lvlJc w:val="left"/>
      <w:pPr>
        <w:ind w:left="7020" w:hanging="360"/>
      </w:pPr>
      <w:rPr>
        <w:rFonts w:ascii="Wingdings" w:hAnsi="Wingdings" w:hint="default"/>
      </w:rPr>
    </w:lvl>
    <w:lvl w:ilvl="6">
      <w:start w:val="1"/>
      <w:numFmt w:val="bullet"/>
      <w:lvlText w:val=""/>
      <w:lvlJc w:val="left"/>
      <w:pPr>
        <w:ind w:left="7740" w:hanging="360"/>
      </w:pPr>
      <w:rPr>
        <w:rFonts w:ascii="Symbol" w:hAnsi="Symbol" w:hint="default"/>
      </w:rPr>
    </w:lvl>
    <w:lvl w:ilvl="7">
      <w:start w:val="1"/>
      <w:numFmt w:val="bullet"/>
      <w:lvlText w:val="o"/>
      <w:lvlJc w:val="left"/>
      <w:pPr>
        <w:ind w:left="8460" w:hanging="360"/>
      </w:pPr>
      <w:rPr>
        <w:rFonts w:ascii="Courier New" w:hAnsi="Courier New" w:cs="Courier New" w:hint="default"/>
      </w:rPr>
    </w:lvl>
    <w:lvl w:ilvl="8">
      <w:start w:val="1"/>
      <w:numFmt w:val="bullet"/>
      <w:lvlText w:val=""/>
      <w:lvlJc w:val="left"/>
      <w:pPr>
        <w:ind w:left="9180" w:hanging="360"/>
      </w:pPr>
      <w:rPr>
        <w:rFonts w:ascii="Wingdings" w:hAnsi="Wingdings" w:hint="default"/>
      </w:rPr>
    </w:lvl>
  </w:abstractNum>
  <w:abstractNum w:abstractNumId="3" w15:restartNumberingAfterBreak="0">
    <w:nsid w:val="0000000F"/>
    <w:multiLevelType w:val="multilevel"/>
    <w:tmpl w:val="0000000F"/>
    <w:lvl w:ilvl="0">
      <w:start w:val="1"/>
      <w:numFmt w:val="bullet"/>
      <w:lvlText w:val=""/>
      <w:lvlJc w:val="left"/>
      <w:pPr>
        <w:tabs>
          <w:tab w:val="left" w:pos="1440"/>
        </w:tabs>
        <w:ind w:left="1440" w:hanging="360"/>
      </w:pPr>
      <w:rPr>
        <w:rFonts w:ascii="Wingdings" w:hAnsi="Wingdings"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4" w15:restartNumberingAfterBreak="0">
    <w:nsid w:val="00000010"/>
    <w:multiLevelType w:val="multilevel"/>
    <w:tmpl w:val="00000010"/>
    <w:lvl w:ilvl="0">
      <w:start w:val="1"/>
      <w:numFmt w:val="bullet"/>
      <w:lvlText w:val=""/>
      <w:lvlJc w:val="left"/>
      <w:pPr>
        <w:tabs>
          <w:tab w:val="left" w:pos="1440"/>
        </w:tabs>
        <w:ind w:left="1440" w:hanging="360"/>
      </w:pPr>
      <w:rPr>
        <w:rFonts w:ascii="Wingdings" w:hAnsi="Wingdings"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D5E"/>
    <w:rsid w:val="00005D5E"/>
    <w:rsid w:val="00012D14"/>
    <w:rsid w:val="000150C8"/>
    <w:rsid w:val="00022C00"/>
    <w:rsid w:val="000247CE"/>
    <w:rsid w:val="000267B7"/>
    <w:rsid w:val="00041DA9"/>
    <w:rsid w:val="000548DC"/>
    <w:rsid w:val="00061BB9"/>
    <w:rsid w:val="0008638B"/>
    <w:rsid w:val="00092FBF"/>
    <w:rsid w:val="000936DF"/>
    <w:rsid w:val="000A5CD2"/>
    <w:rsid w:val="000C30F6"/>
    <w:rsid w:val="000C5CB0"/>
    <w:rsid w:val="000C5D3E"/>
    <w:rsid w:val="000C75D0"/>
    <w:rsid w:val="000D5B42"/>
    <w:rsid w:val="000E5BE5"/>
    <w:rsid w:val="000E78AC"/>
    <w:rsid w:val="0010036E"/>
    <w:rsid w:val="001022ED"/>
    <w:rsid w:val="00130B93"/>
    <w:rsid w:val="00133742"/>
    <w:rsid w:val="00152478"/>
    <w:rsid w:val="00180823"/>
    <w:rsid w:val="001967E9"/>
    <w:rsid w:val="001A59D5"/>
    <w:rsid w:val="001B3C75"/>
    <w:rsid w:val="001C62CE"/>
    <w:rsid w:val="001E2EB7"/>
    <w:rsid w:val="001F0BBB"/>
    <w:rsid w:val="001F5CF3"/>
    <w:rsid w:val="001F6F4D"/>
    <w:rsid w:val="002002A9"/>
    <w:rsid w:val="00207991"/>
    <w:rsid w:val="00211C9B"/>
    <w:rsid w:val="00212E8B"/>
    <w:rsid w:val="00213DE1"/>
    <w:rsid w:val="0022174B"/>
    <w:rsid w:val="00224B86"/>
    <w:rsid w:val="00231807"/>
    <w:rsid w:val="002401C7"/>
    <w:rsid w:val="002507DB"/>
    <w:rsid w:val="00251F47"/>
    <w:rsid w:val="00262B04"/>
    <w:rsid w:val="00263468"/>
    <w:rsid w:val="00281B73"/>
    <w:rsid w:val="002A1584"/>
    <w:rsid w:val="002B2273"/>
    <w:rsid w:val="002C1B89"/>
    <w:rsid w:val="00306C51"/>
    <w:rsid w:val="00307E83"/>
    <w:rsid w:val="00311EC7"/>
    <w:rsid w:val="00313F56"/>
    <w:rsid w:val="0032496D"/>
    <w:rsid w:val="00325AAC"/>
    <w:rsid w:val="00334394"/>
    <w:rsid w:val="0033596B"/>
    <w:rsid w:val="00342DE8"/>
    <w:rsid w:val="003612EE"/>
    <w:rsid w:val="003815E9"/>
    <w:rsid w:val="003B72C4"/>
    <w:rsid w:val="003C5617"/>
    <w:rsid w:val="003C5A9B"/>
    <w:rsid w:val="003D42B5"/>
    <w:rsid w:val="003D5AA2"/>
    <w:rsid w:val="003D6F15"/>
    <w:rsid w:val="003E1BD0"/>
    <w:rsid w:val="003F2497"/>
    <w:rsid w:val="003F54EB"/>
    <w:rsid w:val="00400118"/>
    <w:rsid w:val="00406F62"/>
    <w:rsid w:val="00422E36"/>
    <w:rsid w:val="0043446A"/>
    <w:rsid w:val="00446932"/>
    <w:rsid w:val="0047183D"/>
    <w:rsid w:val="00493203"/>
    <w:rsid w:val="00496BAB"/>
    <w:rsid w:val="004B5DAE"/>
    <w:rsid w:val="004D1BDF"/>
    <w:rsid w:val="004E65F6"/>
    <w:rsid w:val="004F1E95"/>
    <w:rsid w:val="005108A7"/>
    <w:rsid w:val="00517C60"/>
    <w:rsid w:val="00517D11"/>
    <w:rsid w:val="005328D0"/>
    <w:rsid w:val="00536F93"/>
    <w:rsid w:val="00543891"/>
    <w:rsid w:val="005476A6"/>
    <w:rsid w:val="00551992"/>
    <w:rsid w:val="00556AA4"/>
    <w:rsid w:val="0057477D"/>
    <w:rsid w:val="00576731"/>
    <w:rsid w:val="0057753A"/>
    <w:rsid w:val="005A4437"/>
    <w:rsid w:val="005A748A"/>
    <w:rsid w:val="005B02AD"/>
    <w:rsid w:val="005C3239"/>
    <w:rsid w:val="005C7057"/>
    <w:rsid w:val="005C7A8F"/>
    <w:rsid w:val="005D331A"/>
    <w:rsid w:val="005E5E00"/>
    <w:rsid w:val="005F0344"/>
    <w:rsid w:val="005F0B16"/>
    <w:rsid w:val="00600843"/>
    <w:rsid w:val="00602B1A"/>
    <w:rsid w:val="00605A4A"/>
    <w:rsid w:val="00607C6F"/>
    <w:rsid w:val="00607F11"/>
    <w:rsid w:val="00630E7D"/>
    <w:rsid w:val="006321F5"/>
    <w:rsid w:val="006572FA"/>
    <w:rsid w:val="00696E51"/>
    <w:rsid w:val="006B2286"/>
    <w:rsid w:val="006B27CB"/>
    <w:rsid w:val="006B5981"/>
    <w:rsid w:val="006C6823"/>
    <w:rsid w:val="006D3EAF"/>
    <w:rsid w:val="006D7918"/>
    <w:rsid w:val="006E06ED"/>
    <w:rsid w:val="006E4DFC"/>
    <w:rsid w:val="006E55F5"/>
    <w:rsid w:val="00716D90"/>
    <w:rsid w:val="00732002"/>
    <w:rsid w:val="007341CC"/>
    <w:rsid w:val="007558D0"/>
    <w:rsid w:val="0076015A"/>
    <w:rsid w:val="0076123E"/>
    <w:rsid w:val="0076410B"/>
    <w:rsid w:val="007701BB"/>
    <w:rsid w:val="00785410"/>
    <w:rsid w:val="00786F55"/>
    <w:rsid w:val="0079020F"/>
    <w:rsid w:val="007A21EE"/>
    <w:rsid w:val="007A23B5"/>
    <w:rsid w:val="007A3FB0"/>
    <w:rsid w:val="007B3619"/>
    <w:rsid w:val="007C13A2"/>
    <w:rsid w:val="007D2D7D"/>
    <w:rsid w:val="007D40F8"/>
    <w:rsid w:val="007E1A8A"/>
    <w:rsid w:val="007E7AEA"/>
    <w:rsid w:val="00801498"/>
    <w:rsid w:val="00814BFE"/>
    <w:rsid w:val="008214F4"/>
    <w:rsid w:val="00831516"/>
    <w:rsid w:val="00837020"/>
    <w:rsid w:val="008463FB"/>
    <w:rsid w:val="00850FF5"/>
    <w:rsid w:val="008575D3"/>
    <w:rsid w:val="00863756"/>
    <w:rsid w:val="00890685"/>
    <w:rsid w:val="008A270C"/>
    <w:rsid w:val="008A310E"/>
    <w:rsid w:val="008A4B51"/>
    <w:rsid w:val="008B0EAC"/>
    <w:rsid w:val="008B39EA"/>
    <w:rsid w:val="008C191A"/>
    <w:rsid w:val="008F487E"/>
    <w:rsid w:val="008F6698"/>
    <w:rsid w:val="009010E2"/>
    <w:rsid w:val="00915DE7"/>
    <w:rsid w:val="00930D02"/>
    <w:rsid w:val="00932FA3"/>
    <w:rsid w:val="00935EE0"/>
    <w:rsid w:val="00957753"/>
    <w:rsid w:val="00975815"/>
    <w:rsid w:val="00982B32"/>
    <w:rsid w:val="00994F88"/>
    <w:rsid w:val="009E5EB5"/>
    <w:rsid w:val="009E60D0"/>
    <w:rsid w:val="00A01C88"/>
    <w:rsid w:val="00A13C6B"/>
    <w:rsid w:val="00A17106"/>
    <w:rsid w:val="00A4545F"/>
    <w:rsid w:val="00A552D8"/>
    <w:rsid w:val="00A821C1"/>
    <w:rsid w:val="00A9696D"/>
    <w:rsid w:val="00AA006D"/>
    <w:rsid w:val="00AA4F3F"/>
    <w:rsid w:val="00AB38F1"/>
    <w:rsid w:val="00AC3F5B"/>
    <w:rsid w:val="00AD2539"/>
    <w:rsid w:val="00AE6440"/>
    <w:rsid w:val="00B07C99"/>
    <w:rsid w:val="00B14F29"/>
    <w:rsid w:val="00B15975"/>
    <w:rsid w:val="00B26A4D"/>
    <w:rsid w:val="00B422EF"/>
    <w:rsid w:val="00B44AE1"/>
    <w:rsid w:val="00B61D93"/>
    <w:rsid w:val="00B65F0F"/>
    <w:rsid w:val="00B66B62"/>
    <w:rsid w:val="00B7600C"/>
    <w:rsid w:val="00B82574"/>
    <w:rsid w:val="00B9795A"/>
    <w:rsid w:val="00B97A5A"/>
    <w:rsid w:val="00BB1FB4"/>
    <w:rsid w:val="00BB5355"/>
    <w:rsid w:val="00BC1C6C"/>
    <w:rsid w:val="00C00BB6"/>
    <w:rsid w:val="00C02EF7"/>
    <w:rsid w:val="00C17D1F"/>
    <w:rsid w:val="00C242B6"/>
    <w:rsid w:val="00C32B87"/>
    <w:rsid w:val="00C42925"/>
    <w:rsid w:val="00C43715"/>
    <w:rsid w:val="00C43F00"/>
    <w:rsid w:val="00C500F8"/>
    <w:rsid w:val="00C93432"/>
    <w:rsid w:val="00CA0E4E"/>
    <w:rsid w:val="00CC0D98"/>
    <w:rsid w:val="00CC68EA"/>
    <w:rsid w:val="00CE2EC6"/>
    <w:rsid w:val="00CF341E"/>
    <w:rsid w:val="00D11723"/>
    <w:rsid w:val="00D162FD"/>
    <w:rsid w:val="00D20420"/>
    <w:rsid w:val="00D372E1"/>
    <w:rsid w:val="00D44DE8"/>
    <w:rsid w:val="00D6298B"/>
    <w:rsid w:val="00D64B2A"/>
    <w:rsid w:val="00D668CC"/>
    <w:rsid w:val="00D671AA"/>
    <w:rsid w:val="00D765E8"/>
    <w:rsid w:val="00D82173"/>
    <w:rsid w:val="00D920FA"/>
    <w:rsid w:val="00D92BDF"/>
    <w:rsid w:val="00D93154"/>
    <w:rsid w:val="00DA0C3C"/>
    <w:rsid w:val="00DA3218"/>
    <w:rsid w:val="00DA4295"/>
    <w:rsid w:val="00DA666C"/>
    <w:rsid w:val="00DB2D5B"/>
    <w:rsid w:val="00DB4AEC"/>
    <w:rsid w:val="00DB6082"/>
    <w:rsid w:val="00DB6EA9"/>
    <w:rsid w:val="00DC5B7E"/>
    <w:rsid w:val="00DC6CA0"/>
    <w:rsid w:val="00DD1912"/>
    <w:rsid w:val="00DD458A"/>
    <w:rsid w:val="00DE595A"/>
    <w:rsid w:val="00DE6119"/>
    <w:rsid w:val="00E152DD"/>
    <w:rsid w:val="00E31630"/>
    <w:rsid w:val="00E4276D"/>
    <w:rsid w:val="00E53145"/>
    <w:rsid w:val="00E53215"/>
    <w:rsid w:val="00E55403"/>
    <w:rsid w:val="00E63C86"/>
    <w:rsid w:val="00E76D76"/>
    <w:rsid w:val="00EA037A"/>
    <w:rsid w:val="00EA1277"/>
    <w:rsid w:val="00EA22F2"/>
    <w:rsid w:val="00EA2C8A"/>
    <w:rsid w:val="00EA3F1C"/>
    <w:rsid w:val="00EA44C0"/>
    <w:rsid w:val="00EA5B1F"/>
    <w:rsid w:val="00EC42B5"/>
    <w:rsid w:val="00ED2CB4"/>
    <w:rsid w:val="00EF0D30"/>
    <w:rsid w:val="00EF5850"/>
    <w:rsid w:val="00F00836"/>
    <w:rsid w:val="00F06692"/>
    <w:rsid w:val="00F106B4"/>
    <w:rsid w:val="00F23F5B"/>
    <w:rsid w:val="00F30080"/>
    <w:rsid w:val="00F3546C"/>
    <w:rsid w:val="00F44673"/>
    <w:rsid w:val="00F547B7"/>
    <w:rsid w:val="00F571F9"/>
    <w:rsid w:val="00F741F9"/>
    <w:rsid w:val="00F9053F"/>
    <w:rsid w:val="00FB69F7"/>
    <w:rsid w:val="00FC5FBB"/>
    <w:rsid w:val="00FD11D5"/>
    <w:rsid w:val="00FD33C7"/>
    <w:rsid w:val="00FE3A49"/>
    <w:rsid w:val="00FE682E"/>
    <w:rsid w:val="00FF77FA"/>
    <w:rsid w:val="03B55F21"/>
    <w:rsid w:val="04F626B9"/>
    <w:rsid w:val="054C3972"/>
    <w:rsid w:val="10C57072"/>
    <w:rsid w:val="14823897"/>
    <w:rsid w:val="17DA04FA"/>
    <w:rsid w:val="1A0E0CAE"/>
    <w:rsid w:val="1DA60C69"/>
    <w:rsid w:val="1DDE55D3"/>
    <w:rsid w:val="202C23BE"/>
    <w:rsid w:val="20A36B08"/>
    <w:rsid w:val="23A3023D"/>
    <w:rsid w:val="333E0D8B"/>
    <w:rsid w:val="33EB2BC0"/>
    <w:rsid w:val="34630DA3"/>
    <w:rsid w:val="34C24EF3"/>
    <w:rsid w:val="35E0059B"/>
    <w:rsid w:val="393F43A1"/>
    <w:rsid w:val="3A6861C2"/>
    <w:rsid w:val="3CD41127"/>
    <w:rsid w:val="40680841"/>
    <w:rsid w:val="43503C84"/>
    <w:rsid w:val="49633CA3"/>
    <w:rsid w:val="4ACF7C2A"/>
    <w:rsid w:val="4D570691"/>
    <w:rsid w:val="52C5787E"/>
    <w:rsid w:val="5C1D052C"/>
    <w:rsid w:val="63601C6C"/>
    <w:rsid w:val="6471247C"/>
    <w:rsid w:val="653B3782"/>
    <w:rsid w:val="694152EF"/>
    <w:rsid w:val="6948756A"/>
    <w:rsid w:val="6BE42FF8"/>
    <w:rsid w:val="6CBF482E"/>
    <w:rsid w:val="6EC06A8C"/>
    <w:rsid w:val="6F820102"/>
    <w:rsid w:val="70634F09"/>
    <w:rsid w:val="722E5F25"/>
    <w:rsid w:val="735A1CD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B159"/>
  <w15:docId w15:val="{18B18433-113B-4C7F-B34E-1C741D1A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qFormat/>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qFormat/>
    <w:pPr>
      <w:spacing w:before="200" w:after="0" w:line="271" w:lineRule="auto"/>
      <w:outlineLvl w:val="2"/>
    </w:pPr>
    <w:rPr>
      <w:rFonts w:ascii="Cambria" w:hAnsi="Cambria"/>
      <w:b/>
      <w:bCs/>
    </w:rPr>
  </w:style>
  <w:style w:type="paragraph" w:styleId="Heading4">
    <w:name w:val="heading 4"/>
    <w:basedOn w:val="Normal"/>
    <w:next w:val="Normal"/>
    <w:link w:val="Heading4Char"/>
    <w:uiPriority w:val="9"/>
    <w:qFormat/>
    <w:pPr>
      <w:spacing w:before="200" w:after="0"/>
      <w:outlineLvl w:val="3"/>
    </w:pPr>
    <w:rPr>
      <w:rFonts w:ascii="Cambria" w:hAnsi="Cambria"/>
      <w:b/>
      <w:bCs/>
      <w:i/>
      <w:iCs/>
    </w:rPr>
  </w:style>
  <w:style w:type="paragraph" w:styleId="Heading5">
    <w:name w:val="heading 5"/>
    <w:basedOn w:val="Normal"/>
    <w:next w:val="Normal"/>
    <w:link w:val="Heading5Char"/>
    <w:uiPriority w:val="9"/>
    <w:qFormat/>
    <w:pPr>
      <w:spacing w:before="200" w:after="0"/>
      <w:outlineLvl w:val="4"/>
    </w:pPr>
    <w:rPr>
      <w:rFonts w:ascii="Cambria" w:hAnsi="Cambria"/>
      <w:b/>
      <w:bCs/>
      <w:color w:val="7F7F7F"/>
    </w:rPr>
  </w:style>
  <w:style w:type="paragraph" w:styleId="Heading6">
    <w:name w:val="heading 6"/>
    <w:basedOn w:val="Normal"/>
    <w:next w:val="Normal"/>
    <w:link w:val="Heading6Char"/>
    <w:uiPriority w:val="9"/>
    <w:qFormat/>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qFormat/>
    <w:pPr>
      <w:spacing w:after="0"/>
      <w:outlineLvl w:val="6"/>
    </w:pPr>
    <w:rPr>
      <w:rFonts w:ascii="Cambria" w:hAnsi="Cambria"/>
      <w:i/>
      <w:iCs/>
    </w:rPr>
  </w:style>
  <w:style w:type="paragraph" w:styleId="Heading8">
    <w:name w:val="heading 8"/>
    <w:basedOn w:val="Normal"/>
    <w:next w:val="Normal"/>
    <w:link w:val="Heading8Char"/>
    <w:uiPriority w:val="9"/>
    <w:qFormat/>
    <w:pPr>
      <w:spacing w:after="0"/>
      <w:outlineLvl w:val="7"/>
    </w:pPr>
    <w:rPr>
      <w:rFonts w:ascii="Cambria" w:hAnsi="Cambria"/>
      <w:sz w:val="20"/>
      <w:szCs w:val="20"/>
    </w:rPr>
  </w:style>
  <w:style w:type="paragraph" w:styleId="Heading9">
    <w:name w:val="heading 9"/>
    <w:basedOn w:val="Normal"/>
    <w:next w:val="Normal"/>
    <w:link w:val="Heading9Char"/>
    <w:uiPriority w:val="9"/>
    <w:qFormat/>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b/>
      <w:bCs/>
      <w:i/>
      <w:iCs/>
      <w:spacing w:val="10"/>
      <w:shd w:val="clear" w:color="auto" w:fill="auto"/>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0"/>
    </w:pPr>
    <w:rPr>
      <w:rFonts w:ascii="Cambria" w:hAnsi="Cambria"/>
      <w:i/>
      <w:iCs/>
      <w:spacing w:val="13"/>
      <w:sz w:val="24"/>
      <w:szCs w:val="2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pBdr>
        <w:bottom w:val="single" w:sz="4" w:space="1" w:color="auto"/>
      </w:pBdr>
      <w:spacing w:line="240" w:lineRule="auto"/>
      <w:contextualSpacing/>
    </w:pPr>
    <w:rPr>
      <w:rFonts w:ascii="Cambria" w:hAnsi="Cambria"/>
      <w:spacing w:val="5"/>
      <w:sz w:val="52"/>
      <w:szCs w:val="52"/>
    </w:rPr>
  </w:style>
  <w:style w:type="paragraph" w:styleId="ListParagraph">
    <w:name w:val="List Paragraph"/>
    <w:basedOn w:val="Normal"/>
    <w:uiPriority w:val="34"/>
    <w:qFormat/>
    <w:pPr>
      <w:ind w:left="720"/>
      <w:contextualSpacing/>
    </w:pPr>
  </w:style>
  <w:style w:type="character" w:customStyle="1" w:styleId="BookTitle1">
    <w:name w:val="Book Title1"/>
    <w:uiPriority w:val="33"/>
    <w:qFormat/>
    <w:rPr>
      <w:i/>
      <w:iCs/>
      <w:smallCaps/>
      <w:spacing w:val="5"/>
    </w:rPr>
  </w:style>
  <w:style w:type="character" w:customStyle="1" w:styleId="IntenseEmphasis1">
    <w:name w:val="Intense Emphasis1"/>
    <w:uiPriority w:val="21"/>
    <w:qFormat/>
    <w:rPr>
      <w:b/>
      <w:bCs/>
    </w:rPr>
  </w:style>
  <w:style w:type="character" w:customStyle="1" w:styleId="Heading1Char">
    <w:name w:val="Heading 1 Char"/>
    <w:basedOn w:val="DefaultParagraphFont"/>
    <w:link w:val="Heading1"/>
    <w:uiPriority w:val="9"/>
    <w:rPr>
      <w:rFonts w:ascii="Cambria" w:eastAsia="SimSun" w:hAnsi="Cambria" w:cs="SimSun"/>
      <w:b/>
      <w:bCs/>
      <w:sz w:val="28"/>
      <w:szCs w:val="28"/>
    </w:rPr>
  </w:style>
  <w:style w:type="character" w:customStyle="1" w:styleId="Heading2Char">
    <w:name w:val="Heading 2 Char"/>
    <w:basedOn w:val="DefaultParagraphFont"/>
    <w:link w:val="Heading2"/>
    <w:uiPriority w:val="9"/>
    <w:rPr>
      <w:rFonts w:ascii="Cambria" w:eastAsia="SimSun" w:hAnsi="Cambria" w:cs="SimSun"/>
      <w:b/>
      <w:bCs/>
      <w:sz w:val="26"/>
      <w:szCs w:val="26"/>
    </w:rPr>
  </w:style>
  <w:style w:type="character" w:customStyle="1" w:styleId="Heading3Char">
    <w:name w:val="Heading 3 Char"/>
    <w:basedOn w:val="DefaultParagraphFont"/>
    <w:link w:val="Heading3"/>
    <w:uiPriority w:val="9"/>
    <w:rPr>
      <w:rFonts w:ascii="Cambria" w:eastAsia="SimSun" w:hAnsi="Cambria" w:cs="SimSun"/>
      <w:b/>
      <w:bCs/>
    </w:rPr>
  </w:style>
  <w:style w:type="character" w:customStyle="1" w:styleId="Heading4Char">
    <w:name w:val="Heading 4 Char"/>
    <w:basedOn w:val="DefaultParagraphFont"/>
    <w:link w:val="Heading4"/>
    <w:uiPriority w:val="9"/>
    <w:rPr>
      <w:rFonts w:ascii="Cambria" w:eastAsia="SimSun" w:hAnsi="Cambria" w:cs="SimSun"/>
      <w:b/>
      <w:bCs/>
      <w:i/>
      <w:iCs/>
    </w:rPr>
  </w:style>
  <w:style w:type="character" w:customStyle="1" w:styleId="Heading5Char">
    <w:name w:val="Heading 5 Char"/>
    <w:basedOn w:val="DefaultParagraphFont"/>
    <w:link w:val="Heading5"/>
    <w:uiPriority w:val="9"/>
    <w:rPr>
      <w:rFonts w:ascii="Cambria" w:eastAsia="SimSun" w:hAnsi="Cambria" w:cs="SimSun"/>
      <w:b/>
      <w:bCs/>
      <w:color w:val="7F7F7F"/>
    </w:rPr>
  </w:style>
  <w:style w:type="character" w:customStyle="1" w:styleId="Heading6Char">
    <w:name w:val="Heading 6 Char"/>
    <w:basedOn w:val="DefaultParagraphFont"/>
    <w:link w:val="Heading6"/>
    <w:uiPriority w:val="9"/>
    <w:rPr>
      <w:rFonts w:ascii="Cambria" w:eastAsia="SimSun" w:hAnsi="Cambria" w:cs="SimSun"/>
      <w:b/>
      <w:bCs/>
      <w:i/>
      <w:iCs/>
      <w:color w:val="7F7F7F"/>
    </w:rPr>
  </w:style>
  <w:style w:type="character" w:customStyle="1" w:styleId="Heading7Char">
    <w:name w:val="Heading 7 Char"/>
    <w:basedOn w:val="DefaultParagraphFont"/>
    <w:link w:val="Heading7"/>
    <w:uiPriority w:val="9"/>
    <w:rPr>
      <w:rFonts w:ascii="Cambria" w:eastAsia="SimSun" w:hAnsi="Cambria" w:cs="SimSun"/>
      <w:i/>
      <w:iCs/>
    </w:rPr>
  </w:style>
  <w:style w:type="character" w:customStyle="1" w:styleId="Heading8Char">
    <w:name w:val="Heading 8 Char"/>
    <w:basedOn w:val="DefaultParagraphFont"/>
    <w:link w:val="Heading8"/>
    <w:uiPriority w:val="9"/>
    <w:rPr>
      <w:rFonts w:ascii="Cambria" w:eastAsia="SimSun" w:hAnsi="Cambria" w:cs="SimSun"/>
      <w:sz w:val="20"/>
      <w:szCs w:val="20"/>
    </w:rPr>
  </w:style>
  <w:style w:type="character" w:customStyle="1" w:styleId="Heading9Char">
    <w:name w:val="Heading 9 Char"/>
    <w:basedOn w:val="DefaultParagraphFont"/>
    <w:link w:val="Heading9"/>
    <w:uiPriority w:val="9"/>
    <w:rPr>
      <w:rFonts w:ascii="Cambria" w:eastAsia="SimSun" w:hAnsi="Cambria" w:cs="SimSun"/>
      <w:i/>
      <w:iCs/>
      <w:spacing w:val="5"/>
      <w:sz w:val="20"/>
      <w:szCs w:val="20"/>
    </w:rPr>
  </w:style>
  <w:style w:type="character" w:customStyle="1" w:styleId="TitleChar">
    <w:name w:val="Title Char"/>
    <w:basedOn w:val="DefaultParagraphFont"/>
    <w:link w:val="Title"/>
    <w:uiPriority w:val="10"/>
    <w:qFormat/>
    <w:rPr>
      <w:rFonts w:ascii="Cambria" w:eastAsia="SimSun" w:hAnsi="Cambria" w:cs="SimSun"/>
      <w:spacing w:val="5"/>
      <w:sz w:val="52"/>
      <w:szCs w:val="52"/>
    </w:rPr>
  </w:style>
  <w:style w:type="character" w:customStyle="1" w:styleId="SubtitleChar">
    <w:name w:val="Subtitle Char"/>
    <w:basedOn w:val="DefaultParagraphFont"/>
    <w:link w:val="Subtitle"/>
    <w:uiPriority w:val="11"/>
    <w:rPr>
      <w:rFonts w:ascii="Cambria" w:eastAsia="SimSun" w:hAnsi="Cambria" w:cs="SimSun"/>
      <w:i/>
      <w:iCs/>
      <w:spacing w:val="13"/>
      <w:sz w:val="24"/>
      <w:szCs w:val="24"/>
    </w:rPr>
  </w:style>
  <w:style w:type="paragraph" w:styleId="NoSpacing">
    <w:name w:val="No Spacing"/>
    <w:basedOn w:val="Normal"/>
    <w:uiPriority w:val="1"/>
    <w:qFormat/>
    <w:pPr>
      <w:spacing w:after="0" w:line="240" w:lineRule="auto"/>
    </w:pPr>
  </w:style>
  <w:style w:type="paragraph" w:styleId="Quote">
    <w:name w:val="Quote"/>
    <w:basedOn w:val="Normal"/>
    <w:next w:val="Normal"/>
    <w:link w:val="QuoteChar"/>
    <w:uiPriority w:val="29"/>
    <w:qFormat/>
    <w:pPr>
      <w:spacing w:before="200" w:after="0"/>
      <w:ind w:left="360" w:right="360"/>
    </w:pPr>
    <w:rPr>
      <w:i/>
      <w:iCs/>
    </w:rPr>
  </w:style>
  <w:style w:type="character" w:customStyle="1" w:styleId="QuoteChar">
    <w:name w:val="Quote Char"/>
    <w:basedOn w:val="DefaultParagraphFont"/>
    <w:link w:val="Quote"/>
    <w:uiPriority w:val="29"/>
    <w:rPr>
      <w:i/>
      <w:iCs/>
    </w:rPr>
  </w:style>
  <w:style w:type="paragraph" w:styleId="IntenseQuote">
    <w:name w:val="Intense Quote"/>
    <w:basedOn w:val="Normal"/>
    <w:next w:val="Normal"/>
    <w:link w:val="IntenseQuoteChar"/>
    <w:uiPriority w:val="30"/>
    <w:qFormat/>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Pr>
      <w:b/>
      <w:bCs/>
      <w:i/>
      <w:iCs/>
    </w:rPr>
  </w:style>
  <w:style w:type="character" w:customStyle="1" w:styleId="SubtleEmphasis1">
    <w:name w:val="Subtle Emphasis1"/>
    <w:uiPriority w:val="19"/>
    <w:qFormat/>
    <w:rPr>
      <w:i/>
      <w:iCs/>
    </w:rPr>
  </w:style>
  <w:style w:type="character" w:customStyle="1" w:styleId="SubtleReference1">
    <w:name w:val="Subtle Reference1"/>
    <w:uiPriority w:val="31"/>
    <w:qFormat/>
    <w:rPr>
      <w:smallCaps/>
    </w:rPr>
  </w:style>
  <w:style w:type="character" w:customStyle="1" w:styleId="IntenseReference1">
    <w:name w:val="Intense Reference1"/>
    <w:uiPriority w:val="32"/>
    <w:qFormat/>
    <w:rPr>
      <w:smallCaps/>
      <w:spacing w:val="5"/>
      <w:u w:val="single"/>
    </w:rPr>
  </w:style>
  <w:style w:type="paragraph" w:customStyle="1" w:styleId="TOCHeading1">
    <w:name w:val="TOC Heading1"/>
    <w:basedOn w:val="Heading1"/>
    <w:next w:val="Normal"/>
    <w:uiPriority w:val="39"/>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944125">
      <w:bodyDiv w:val="1"/>
      <w:marLeft w:val="0"/>
      <w:marRight w:val="0"/>
      <w:marTop w:val="0"/>
      <w:marBottom w:val="0"/>
      <w:divBdr>
        <w:top w:val="none" w:sz="0" w:space="0" w:color="auto"/>
        <w:left w:val="none" w:sz="0" w:space="0" w:color="auto"/>
        <w:bottom w:val="none" w:sz="0" w:space="0" w:color="auto"/>
        <w:right w:val="none" w:sz="0" w:space="0" w:color="auto"/>
      </w:divBdr>
    </w:div>
    <w:div w:id="645012344">
      <w:bodyDiv w:val="1"/>
      <w:marLeft w:val="0"/>
      <w:marRight w:val="0"/>
      <w:marTop w:val="0"/>
      <w:marBottom w:val="0"/>
      <w:divBdr>
        <w:top w:val="none" w:sz="0" w:space="0" w:color="auto"/>
        <w:left w:val="none" w:sz="0" w:space="0" w:color="auto"/>
        <w:bottom w:val="none" w:sz="0" w:space="0" w:color="auto"/>
        <w:right w:val="none" w:sz="0" w:space="0" w:color="auto"/>
      </w:divBdr>
    </w:div>
    <w:div w:id="846486664">
      <w:bodyDiv w:val="1"/>
      <w:marLeft w:val="0"/>
      <w:marRight w:val="0"/>
      <w:marTop w:val="0"/>
      <w:marBottom w:val="0"/>
      <w:divBdr>
        <w:top w:val="none" w:sz="0" w:space="0" w:color="auto"/>
        <w:left w:val="none" w:sz="0" w:space="0" w:color="auto"/>
        <w:bottom w:val="none" w:sz="0" w:space="0" w:color="auto"/>
        <w:right w:val="none" w:sz="0" w:space="0" w:color="auto"/>
      </w:divBdr>
    </w:div>
    <w:div w:id="1044259232">
      <w:bodyDiv w:val="1"/>
      <w:marLeft w:val="0"/>
      <w:marRight w:val="0"/>
      <w:marTop w:val="0"/>
      <w:marBottom w:val="0"/>
      <w:divBdr>
        <w:top w:val="none" w:sz="0" w:space="0" w:color="auto"/>
        <w:left w:val="none" w:sz="0" w:space="0" w:color="auto"/>
        <w:bottom w:val="none" w:sz="0" w:space="0" w:color="auto"/>
        <w:right w:val="none" w:sz="0" w:space="0" w:color="auto"/>
      </w:divBdr>
    </w:div>
    <w:div w:id="1668555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D79B2F-B756-421C-B4DF-55F0C69F5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Mondelēz International</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Muthu</dc:creator>
  <cp:lastModifiedBy>Gouse Basha</cp:lastModifiedBy>
  <cp:revision>378</cp:revision>
  <cp:lastPrinted>2017-04-14T14:50:00Z</cp:lastPrinted>
  <dcterms:created xsi:type="dcterms:W3CDTF">2018-08-25T21:35:00Z</dcterms:created>
  <dcterms:modified xsi:type="dcterms:W3CDTF">2022-07-11T21:08:00Z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1033-11.2.0.9967</vt:lpwstr>
  </property>
</Properties>
</file>